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4125C">
      <w:pPr>
        <w:spacing w:before="0" w:after="120" w:line="312" w:lineRule="auto"/>
        <w:jc w:val="center"/>
      </w:pPr>
      <w:bookmarkStart w:id="84" w:name="_GoBack"/>
      <w:bookmarkEnd w:id="84"/>
      <w:r>
        <w:rPr>
          <w:rFonts w:ascii="Times New Roman" w:hAnsi="Times New Roman" w:eastAsia="Times New Roman" w:cs="Times New Roman"/>
          <w:b w:val="0"/>
          <w:i w:val="0"/>
          <w:sz w:val="26"/>
        </w:rPr>
        <w:t>Trường: [TODO-TEAM: Tên trường]</w:t>
      </w:r>
    </w:p>
    <w:p w14:paraId="34373138">
      <w:pPr>
        <w:spacing w:before="0" w:after="120" w:line="312" w:lineRule="auto"/>
        <w:jc w:val="center"/>
      </w:pPr>
      <w:r>
        <w:rPr>
          <w:rFonts w:ascii="Times New Roman" w:hAnsi="Times New Roman" w:eastAsia="Times New Roman" w:cs="Times New Roman"/>
          <w:b w:val="0"/>
          <w:i w:val="0"/>
          <w:sz w:val="26"/>
        </w:rPr>
        <w:t>Khoa: [TODO-TEAM: Tên khoa]</w:t>
      </w:r>
    </w:p>
    <w:p w14:paraId="4CE2ED50">
      <w:pPr>
        <w:spacing w:before="0" w:after="120" w:line="312" w:lineRule="auto"/>
        <w:jc w:val="center"/>
      </w:pPr>
    </w:p>
    <w:p w14:paraId="0B87AA17">
      <w:pPr>
        <w:spacing w:before="0" w:after="120" w:line="312" w:lineRule="auto"/>
        <w:jc w:val="center"/>
      </w:pPr>
      <w:r>
        <w:rPr>
          <w:rFonts w:ascii="Times New Roman" w:hAnsi="Times New Roman" w:eastAsia="Times New Roman" w:cs="Times New Roman"/>
          <w:b/>
          <w:i w:val="0"/>
          <w:sz w:val="26"/>
        </w:rPr>
        <w:t>Môn học: CÔNG NGHỆ PHẦN MỀM</w:t>
      </w:r>
    </w:p>
    <w:p w14:paraId="0A53834B">
      <w:pPr>
        <w:spacing w:before="0" w:after="120" w:line="312" w:lineRule="auto"/>
        <w:jc w:val="center"/>
      </w:pPr>
      <w:r>
        <w:rPr>
          <w:rFonts w:ascii="Times New Roman" w:hAnsi="Times New Roman" w:eastAsia="Times New Roman" w:cs="Times New Roman"/>
          <w:b/>
          <w:i w:val="0"/>
          <w:sz w:val="26"/>
        </w:rPr>
        <w:t>Đề tài: HỆ THỐNG QUẢN LÝ SINH VIÊN</w:t>
      </w:r>
    </w:p>
    <w:p w14:paraId="3AE12FA3">
      <w:pPr>
        <w:spacing w:before="0" w:after="120" w:line="312" w:lineRule="auto"/>
        <w:jc w:val="center"/>
      </w:pPr>
    </w:p>
    <w:p w14:paraId="5C9839DC">
      <w:pPr>
        <w:spacing w:before="0" w:after="120" w:line="312" w:lineRule="auto"/>
        <w:jc w:val="center"/>
      </w:pPr>
      <w:r>
        <w:rPr>
          <w:rFonts w:ascii="Times New Roman" w:hAnsi="Times New Roman" w:eastAsia="Times New Roman" w:cs="Times New Roman"/>
          <w:b w:val="0"/>
          <w:i w:val="0"/>
          <w:sz w:val="26"/>
        </w:rPr>
        <w:t>Nhóm: [TODO-TEAM: Số nhóm]</w:t>
      </w:r>
    </w:p>
    <w:p w14:paraId="02E91226">
      <w:pPr>
        <w:spacing w:before="0" w:after="120" w:line="312" w:lineRule="auto"/>
        <w:jc w:val="center"/>
      </w:pPr>
      <w:r>
        <w:rPr>
          <w:rFonts w:ascii="Times New Roman" w:hAnsi="Times New Roman" w:eastAsia="Times New Roman" w:cs="Times New Roman"/>
          <w:b w:val="0"/>
          <w:i w:val="0"/>
          <w:sz w:val="26"/>
        </w:rPr>
        <w:t>Giảng viên hướng dẫn: [TODO-TEAM: Họ tên GV]</w:t>
      </w:r>
    </w:p>
    <w:p w14:paraId="06F97A99">
      <w:pPr>
        <w:spacing w:before="0" w:after="120" w:line="312" w:lineRule="auto"/>
        <w:jc w:val="center"/>
      </w:pPr>
      <w:r>
        <w:rPr>
          <w:rFonts w:ascii="Times New Roman" w:hAnsi="Times New Roman" w:eastAsia="Times New Roman" w:cs="Times New Roman"/>
          <w:b w:val="0"/>
          <w:i w:val="0"/>
          <w:sz w:val="26"/>
        </w:rPr>
        <w:t>Năm học: [TODO-TEAM: Năm học]</w:t>
      </w:r>
    </w:p>
    <w:p w14:paraId="2289B495">
      <w:r>
        <w:br w:type="page"/>
      </w:r>
    </w:p>
    <w:p w14:paraId="2FD6EE8C">
      <w:pPr>
        <w:pStyle w:val="2"/>
        <w:spacing w:before="0" w:after="120" w:line="312" w:lineRule="auto"/>
        <w:jc w:val="center"/>
      </w:pPr>
      <w:bookmarkStart w:id="0" w:name="_Toc21408"/>
      <w:r>
        <w:rPr>
          <w:rFonts w:ascii="Times New Roman" w:hAnsi="Times New Roman" w:eastAsia="Times New Roman" w:cs="Times New Roman"/>
          <w:b/>
          <w:i w:val="0"/>
          <w:sz w:val="28"/>
        </w:rPr>
        <w:t>TRANG PHÂN CÔNG NHIỆM VỤ</w:t>
      </w:r>
      <w:bookmarkEnd w:id="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512"/>
        <w:gridCol w:w="1512"/>
        <w:gridCol w:w="1512"/>
        <w:gridCol w:w="1512"/>
        <w:gridCol w:w="1512"/>
      </w:tblGrid>
      <w:tr w14:paraId="73A35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A12B5A7">
            <w:pPr>
              <w:spacing w:before="0" w:after="120" w:line="312" w:lineRule="auto"/>
              <w:jc w:val="left"/>
            </w:pPr>
            <w:r>
              <w:rPr>
                <w:rFonts w:ascii="Times New Roman" w:hAnsi="Times New Roman" w:eastAsia="Times New Roman" w:cs="Times New Roman"/>
                <w:b/>
                <w:i w:val="0"/>
                <w:sz w:val="26"/>
              </w:rPr>
              <w:t>STT</w:t>
            </w:r>
          </w:p>
        </w:tc>
        <w:tc>
          <w:tcPr>
            <w:tcW w:w="1871" w:type="dxa"/>
          </w:tcPr>
          <w:p w14:paraId="150F65EC">
            <w:pPr>
              <w:spacing w:before="0" w:after="120" w:line="312" w:lineRule="auto"/>
              <w:jc w:val="left"/>
            </w:pPr>
            <w:r>
              <w:rPr>
                <w:rFonts w:ascii="Times New Roman" w:hAnsi="Times New Roman" w:eastAsia="Times New Roman" w:cs="Times New Roman"/>
                <w:b/>
                <w:i w:val="0"/>
                <w:sz w:val="26"/>
              </w:rPr>
              <w:t>Họ và tên</w:t>
            </w:r>
          </w:p>
        </w:tc>
        <w:tc>
          <w:tcPr>
            <w:tcW w:w="1247" w:type="dxa"/>
          </w:tcPr>
          <w:p w14:paraId="47A9F150">
            <w:pPr>
              <w:spacing w:before="0" w:after="120" w:line="312" w:lineRule="auto"/>
              <w:jc w:val="left"/>
            </w:pPr>
            <w:r>
              <w:rPr>
                <w:rFonts w:ascii="Times New Roman" w:hAnsi="Times New Roman" w:eastAsia="Times New Roman" w:cs="Times New Roman"/>
                <w:b/>
                <w:i w:val="0"/>
                <w:sz w:val="26"/>
              </w:rPr>
              <w:t>Mã SV</w:t>
            </w:r>
          </w:p>
        </w:tc>
        <w:tc>
          <w:tcPr>
            <w:tcW w:w="2438" w:type="dxa"/>
          </w:tcPr>
          <w:p w14:paraId="4185B5E0">
            <w:pPr>
              <w:spacing w:before="0" w:after="120" w:line="312" w:lineRule="auto"/>
              <w:jc w:val="left"/>
            </w:pPr>
            <w:r>
              <w:rPr>
                <w:rFonts w:ascii="Times New Roman" w:hAnsi="Times New Roman" w:eastAsia="Times New Roman" w:cs="Times New Roman"/>
                <w:b/>
                <w:i w:val="0"/>
                <w:sz w:val="26"/>
              </w:rPr>
              <w:t>Nhiệm vụ đảm nhận</w:t>
            </w:r>
          </w:p>
        </w:tc>
        <w:tc>
          <w:tcPr>
            <w:tcW w:w="1417" w:type="dxa"/>
          </w:tcPr>
          <w:p w14:paraId="4A3126C2">
            <w:pPr>
              <w:spacing w:before="0" w:after="120" w:line="312" w:lineRule="auto"/>
              <w:jc w:val="left"/>
            </w:pPr>
            <w:r>
              <w:rPr>
                <w:rFonts w:ascii="Times New Roman" w:hAnsi="Times New Roman" w:eastAsia="Times New Roman" w:cs="Times New Roman"/>
                <w:b/>
                <w:i w:val="0"/>
                <w:sz w:val="26"/>
              </w:rPr>
              <w:t>Mức hoàn thành</w:t>
            </w:r>
          </w:p>
        </w:tc>
        <w:tc>
          <w:tcPr>
            <w:tcW w:w="1531" w:type="dxa"/>
          </w:tcPr>
          <w:p w14:paraId="04F7913C">
            <w:pPr>
              <w:spacing w:before="0" w:after="120" w:line="312" w:lineRule="auto"/>
              <w:jc w:val="left"/>
            </w:pPr>
            <w:r>
              <w:rPr>
                <w:rFonts w:ascii="Times New Roman" w:hAnsi="Times New Roman" w:eastAsia="Times New Roman" w:cs="Times New Roman"/>
                <w:b/>
                <w:i w:val="0"/>
                <w:sz w:val="26"/>
              </w:rPr>
              <w:t>Ký tên</w:t>
            </w:r>
          </w:p>
        </w:tc>
      </w:tr>
      <w:tr w14:paraId="22C6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F2B77C4">
            <w:pPr>
              <w:spacing w:before="0" w:after="120" w:line="312" w:lineRule="auto"/>
              <w:jc w:val="center"/>
            </w:pPr>
            <w:r>
              <w:rPr>
                <w:rFonts w:ascii="Times New Roman" w:hAnsi="Times New Roman" w:eastAsia="Times New Roman" w:cs="Times New Roman"/>
                <w:b w:val="0"/>
                <w:i w:val="0"/>
                <w:sz w:val="26"/>
              </w:rPr>
              <w:t>1</w:t>
            </w:r>
          </w:p>
        </w:tc>
        <w:tc>
          <w:tcPr>
            <w:tcW w:w="1871" w:type="dxa"/>
          </w:tcPr>
          <w:p w14:paraId="3EFA88AB">
            <w:pPr>
              <w:spacing w:before="0" w:after="120" w:line="312" w:lineRule="auto"/>
              <w:jc w:val="left"/>
            </w:pPr>
            <w:r>
              <w:rPr>
                <w:rFonts w:ascii="Times New Roman" w:hAnsi="Times New Roman" w:eastAsia="Times New Roman" w:cs="Times New Roman"/>
                <w:b w:val="0"/>
                <w:i w:val="0"/>
                <w:sz w:val="26"/>
              </w:rPr>
              <w:t>[TODO-TEAM: điền thông tin]</w:t>
            </w:r>
          </w:p>
        </w:tc>
        <w:tc>
          <w:tcPr>
            <w:tcW w:w="1247" w:type="dxa"/>
          </w:tcPr>
          <w:p w14:paraId="7F21C8ED">
            <w:pPr>
              <w:spacing w:before="0" w:after="120" w:line="312" w:lineRule="auto"/>
              <w:jc w:val="left"/>
            </w:pPr>
            <w:r>
              <w:rPr>
                <w:rFonts w:ascii="Times New Roman" w:hAnsi="Times New Roman" w:eastAsia="Times New Roman" w:cs="Times New Roman"/>
                <w:b w:val="0"/>
                <w:i w:val="0"/>
                <w:sz w:val="26"/>
              </w:rPr>
              <w:t>[TODO-TEAM: điền thông tin]</w:t>
            </w:r>
          </w:p>
        </w:tc>
        <w:tc>
          <w:tcPr>
            <w:tcW w:w="2438" w:type="dxa"/>
          </w:tcPr>
          <w:p w14:paraId="517CB4BA">
            <w:pPr>
              <w:spacing w:before="0" w:after="120" w:line="312" w:lineRule="auto"/>
              <w:jc w:val="left"/>
            </w:pPr>
            <w:r>
              <w:rPr>
                <w:rFonts w:ascii="Times New Roman" w:hAnsi="Times New Roman" w:eastAsia="Times New Roman" w:cs="Times New Roman"/>
                <w:b w:val="0"/>
                <w:i w:val="0"/>
                <w:sz w:val="26"/>
              </w:rPr>
              <w:t>[TODO-TEAM: điền thông tin]</w:t>
            </w:r>
          </w:p>
        </w:tc>
        <w:tc>
          <w:tcPr>
            <w:tcW w:w="1417" w:type="dxa"/>
          </w:tcPr>
          <w:p w14:paraId="283F3B53">
            <w:pPr>
              <w:spacing w:before="0" w:after="120" w:line="312" w:lineRule="auto"/>
              <w:jc w:val="left"/>
            </w:pPr>
            <w:r>
              <w:rPr>
                <w:rFonts w:ascii="Times New Roman" w:hAnsi="Times New Roman" w:eastAsia="Times New Roman" w:cs="Times New Roman"/>
                <w:b w:val="0"/>
                <w:i w:val="0"/>
                <w:sz w:val="26"/>
              </w:rPr>
              <w:t>[TODO-TEAM: điền thông tin]</w:t>
            </w:r>
          </w:p>
        </w:tc>
        <w:tc>
          <w:tcPr>
            <w:tcW w:w="1531" w:type="dxa"/>
          </w:tcPr>
          <w:p w14:paraId="3E33538C">
            <w:pPr>
              <w:spacing w:before="0" w:after="120" w:line="312" w:lineRule="auto"/>
              <w:jc w:val="left"/>
            </w:pPr>
            <w:r>
              <w:rPr>
                <w:rFonts w:ascii="Times New Roman" w:hAnsi="Times New Roman" w:eastAsia="Times New Roman" w:cs="Times New Roman"/>
                <w:b w:val="0"/>
                <w:i w:val="0"/>
                <w:sz w:val="26"/>
              </w:rPr>
              <w:t>[TODO-TEAM: điền thông tin]</w:t>
            </w:r>
          </w:p>
        </w:tc>
      </w:tr>
      <w:tr w14:paraId="5CD8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44D7424">
            <w:pPr>
              <w:spacing w:before="0" w:after="120" w:line="312" w:lineRule="auto"/>
              <w:jc w:val="center"/>
            </w:pPr>
            <w:r>
              <w:rPr>
                <w:rFonts w:ascii="Times New Roman" w:hAnsi="Times New Roman" w:eastAsia="Times New Roman" w:cs="Times New Roman"/>
                <w:b w:val="0"/>
                <w:i w:val="0"/>
                <w:sz w:val="26"/>
              </w:rPr>
              <w:t>2</w:t>
            </w:r>
          </w:p>
        </w:tc>
        <w:tc>
          <w:tcPr>
            <w:tcW w:w="1871" w:type="dxa"/>
          </w:tcPr>
          <w:p w14:paraId="6CB42B29">
            <w:pPr>
              <w:spacing w:before="0" w:after="120" w:line="312" w:lineRule="auto"/>
              <w:jc w:val="left"/>
            </w:pPr>
            <w:r>
              <w:rPr>
                <w:rFonts w:ascii="Times New Roman" w:hAnsi="Times New Roman" w:eastAsia="Times New Roman" w:cs="Times New Roman"/>
                <w:b w:val="0"/>
                <w:i w:val="0"/>
                <w:sz w:val="26"/>
              </w:rPr>
              <w:t>[TODO-TEAM: điền thông tin]</w:t>
            </w:r>
          </w:p>
        </w:tc>
        <w:tc>
          <w:tcPr>
            <w:tcW w:w="1247" w:type="dxa"/>
          </w:tcPr>
          <w:p w14:paraId="3DF23004">
            <w:pPr>
              <w:spacing w:before="0" w:after="120" w:line="312" w:lineRule="auto"/>
              <w:jc w:val="left"/>
            </w:pPr>
            <w:r>
              <w:rPr>
                <w:rFonts w:ascii="Times New Roman" w:hAnsi="Times New Roman" w:eastAsia="Times New Roman" w:cs="Times New Roman"/>
                <w:b w:val="0"/>
                <w:i w:val="0"/>
                <w:sz w:val="26"/>
              </w:rPr>
              <w:t>[TODO-TEAM: điền thông tin]</w:t>
            </w:r>
          </w:p>
        </w:tc>
        <w:tc>
          <w:tcPr>
            <w:tcW w:w="2438" w:type="dxa"/>
          </w:tcPr>
          <w:p w14:paraId="72E3F638">
            <w:pPr>
              <w:spacing w:before="0" w:after="120" w:line="312" w:lineRule="auto"/>
              <w:jc w:val="left"/>
            </w:pPr>
            <w:r>
              <w:rPr>
                <w:rFonts w:ascii="Times New Roman" w:hAnsi="Times New Roman" w:eastAsia="Times New Roman" w:cs="Times New Roman"/>
                <w:b w:val="0"/>
                <w:i w:val="0"/>
                <w:sz w:val="26"/>
              </w:rPr>
              <w:t>[TODO-TEAM: điền thông tin]</w:t>
            </w:r>
          </w:p>
        </w:tc>
        <w:tc>
          <w:tcPr>
            <w:tcW w:w="1417" w:type="dxa"/>
          </w:tcPr>
          <w:p w14:paraId="5DAE675B">
            <w:pPr>
              <w:spacing w:before="0" w:after="120" w:line="312" w:lineRule="auto"/>
              <w:jc w:val="left"/>
            </w:pPr>
            <w:r>
              <w:rPr>
                <w:rFonts w:ascii="Times New Roman" w:hAnsi="Times New Roman" w:eastAsia="Times New Roman" w:cs="Times New Roman"/>
                <w:b w:val="0"/>
                <w:i w:val="0"/>
                <w:sz w:val="26"/>
              </w:rPr>
              <w:t>[TODO-TEAM: điền thông tin]</w:t>
            </w:r>
          </w:p>
        </w:tc>
        <w:tc>
          <w:tcPr>
            <w:tcW w:w="1531" w:type="dxa"/>
          </w:tcPr>
          <w:p w14:paraId="3EBDD051">
            <w:pPr>
              <w:spacing w:before="0" w:after="120" w:line="312" w:lineRule="auto"/>
              <w:jc w:val="left"/>
            </w:pPr>
            <w:r>
              <w:rPr>
                <w:rFonts w:ascii="Times New Roman" w:hAnsi="Times New Roman" w:eastAsia="Times New Roman" w:cs="Times New Roman"/>
                <w:b w:val="0"/>
                <w:i w:val="0"/>
                <w:sz w:val="26"/>
              </w:rPr>
              <w:t>[TODO-TEAM: điền thông tin]</w:t>
            </w:r>
          </w:p>
        </w:tc>
      </w:tr>
      <w:tr w14:paraId="4A92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F59CFA6">
            <w:pPr>
              <w:spacing w:before="0" w:after="120" w:line="312" w:lineRule="auto"/>
              <w:jc w:val="center"/>
            </w:pPr>
            <w:r>
              <w:rPr>
                <w:rFonts w:ascii="Times New Roman" w:hAnsi="Times New Roman" w:eastAsia="Times New Roman" w:cs="Times New Roman"/>
                <w:b w:val="0"/>
                <w:i w:val="0"/>
                <w:sz w:val="26"/>
              </w:rPr>
              <w:t>3</w:t>
            </w:r>
          </w:p>
        </w:tc>
        <w:tc>
          <w:tcPr>
            <w:tcW w:w="1871" w:type="dxa"/>
          </w:tcPr>
          <w:p w14:paraId="6BCFF3C0">
            <w:pPr>
              <w:spacing w:before="0" w:after="120" w:line="312" w:lineRule="auto"/>
              <w:jc w:val="left"/>
            </w:pPr>
            <w:r>
              <w:rPr>
                <w:rFonts w:ascii="Times New Roman" w:hAnsi="Times New Roman" w:eastAsia="Times New Roman" w:cs="Times New Roman"/>
                <w:b w:val="0"/>
                <w:i w:val="0"/>
                <w:sz w:val="26"/>
              </w:rPr>
              <w:t>[TODO-TEAM: điền thông tin]</w:t>
            </w:r>
          </w:p>
        </w:tc>
        <w:tc>
          <w:tcPr>
            <w:tcW w:w="1247" w:type="dxa"/>
          </w:tcPr>
          <w:p w14:paraId="57F59177">
            <w:pPr>
              <w:spacing w:before="0" w:after="120" w:line="312" w:lineRule="auto"/>
              <w:jc w:val="left"/>
            </w:pPr>
            <w:r>
              <w:rPr>
                <w:rFonts w:ascii="Times New Roman" w:hAnsi="Times New Roman" w:eastAsia="Times New Roman" w:cs="Times New Roman"/>
                <w:b w:val="0"/>
                <w:i w:val="0"/>
                <w:sz w:val="26"/>
              </w:rPr>
              <w:t>[TODO-TEAM: điền thông tin]</w:t>
            </w:r>
          </w:p>
        </w:tc>
        <w:tc>
          <w:tcPr>
            <w:tcW w:w="2438" w:type="dxa"/>
          </w:tcPr>
          <w:p w14:paraId="682B704F">
            <w:pPr>
              <w:spacing w:before="0" w:after="120" w:line="312" w:lineRule="auto"/>
              <w:jc w:val="left"/>
            </w:pPr>
            <w:r>
              <w:rPr>
                <w:rFonts w:ascii="Times New Roman" w:hAnsi="Times New Roman" w:eastAsia="Times New Roman" w:cs="Times New Roman"/>
                <w:b w:val="0"/>
                <w:i w:val="0"/>
                <w:sz w:val="26"/>
              </w:rPr>
              <w:t>[TODO-TEAM: điền thông tin]</w:t>
            </w:r>
          </w:p>
        </w:tc>
        <w:tc>
          <w:tcPr>
            <w:tcW w:w="1417" w:type="dxa"/>
          </w:tcPr>
          <w:p w14:paraId="3044AC92">
            <w:pPr>
              <w:spacing w:before="0" w:after="120" w:line="312" w:lineRule="auto"/>
              <w:jc w:val="left"/>
            </w:pPr>
            <w:r>
              <w:rPr>
                <w:rFonts w:ascii="Times New Roman" w:hAnsi="Times New Roman" w:eastAsia="Times New Roman" w:cs="Times New Roman"/>
                <w:b w:val="0"/>
                <w:i w:val="0"/>
                <w:sz w:val="26"/>
              </w:rPr>
              <w:t>[TODO-TEAM: điền thông tin]</w:t>
            </w:r>
          </w:p>
        </w:tc>
        <w:tc>
          <w:tcPr>
            <w:tcW w:w="1531" w:type="dxa"/>
          </w:tcPr>
          <w:p w14:paraId="035EFDC1">
            <w:pPr>
              <w:spacing w:before="0" w:after="120" w:line="312" w:lineRule="auto"/>
              <w:jc w:val="left"/>
            </w:pPr>
            <w:r>
              <w:rPr>
                <w:rFonts w:ascii="Times New Roman" w:hAnsi="Times New Roman" w:eastAsia="Times New Roman" w:cs="Times New Roman"/>
                <w:b w:val="0"/>
                <w:i w:val="0"/>
                <w:sz w:val="26"/>
              </w:rPr>
              <w:t>[TODO-TEAM: điền thông tin]</w:t>
            </w:r>
          </w:p>
        </w:tc>
      </w:tr>
      <w:tr w14:paraId="63DB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7AEA34EA">
            <w:pPr>
              <w:spacing w:before="0" w:after="120" w:line="312" w:lineRule="auto"/>
              <w:jc w:val="center"/>
            </w:pPr>
            <w:r>
              <w:rPr>
                <w:rFonts w:ascii="Times New Roman" w:hAnsi="Times New Roman" w:eastAsia="Times New Roman" w:cs="Times New Roman"/>
                <w:b w:val="0"/>
                <w:i w:val="0"/>
                <w:sz w:val="26"/>
              </w:rPr>
              <w:t>4</w:t>
            </w:r>
          </w:p>
        </w:tc>
        <w:tc>
          <w:tcPr>
            <w:tcW w:w="1871" w:type="dxa"/>
          </w:tcPr>
          <w:p w14:paraId="299392C1">
            <w:pPr>
              <w:spacing w:before="0" w:after="120" w:line="312" w:lineRule="auto"/>
              <w:jc w:val="left"/>
            </w:pPr>
            <w:r>
              <w:rPr>
                <w:rFonts w:ascii="Times New Roman" w:hAnsi="Times New Roman" w:eastAsia="Times New Roman" w:cs="Times New Roman"/>
                <w:b w:val="0"/>
                <w:i w:val="0"/>
                <w:sz w:val="26"/>
              </w:rPr>
              <w:t>[TODO-TEAM: điền thông tin]</w:t>
            </w:r>
          </w:p>
        </w:tc>
        <w:tc>
          <w:tcPr>
            <w:tcW w:w="1247" w:type="dxa"/>
          </w:tcPr>
          <w:p w14:paraId="5F4E58D6">
            <w:pPr>
              <w:spacing w:before="0" w:after="120" w:line="312" w:lineRule="auto"/>
              <w:jc w:val="left"/>
            </w:pPr>
            <w:r>
              <w:rPr>
                <w:rFonts w:ascii="Times New Roman" w:hAnsi="Times New Roman" w:eastAsia="Times New Roman" w:cs="Times New Roman"/>
                <w:b w:val="0"/>
                <w:i w:val="0"/>
                <w:sz w:val="26"/>
              </w:rPr>
              <w:t>[TODO-TEAM: điền thông tin]</w:t>
            </w:r>
          </w:p>
        </w:tc>
        <w:tc>
          <w:tcPr>
            <w:tcW w:w="2438" w:type="dxa"/>
          </w:tcPr>
          <w:p w14:paraId="2C260F4E">
            <w:pPr>
              <w:spacing w:before="0" w:after="120" w:line="312" w:lineRule="auto"/>
              <w:jc w:val="left"/>
            </w:pPr>
            <w:r>
              <w:rPr>
                <w:rFonts w:ascii="Times New Roman" w:hAnsi="Times New Roman" w:eastAsia="Times New Roman" w:cs="Times New Roman"/>
                <w:b w:val="0"/>
                <w:i w:val="0"/>
                <w:sz w:val="26"/>
              </w:rPr>
              <w:t>[TODO-TEAM: điền thông tin]</w:t>
            </w:r>
          </w:p>
        </w:tc>
        <w:tc>
          <w:tcPr>
            <w:tcW w:w="1417" w:type="dxa"/>
          </w:tcPr>
          <w:p w14:paraId="3F4712FA">
            <w:pPr>
              <w:spacing w:before="0" w:after="120" w:line="312" w:lineRule="auto"/>
              <w:jc w:val="left"/>
            </w:pPr>
            <w:r>
              <w:rPr>
                <w:rFonts w:ascii="Times New Roman" w:hAnsi="Times New Roman" w:eastAsia="Times New Roman" w:cs="Times New Roman"/>
                <w:b w:val="0"/>
                <w:i w:val="0"/>
                <w:sz w:val="26"/>
              </w:rPr>
              <w:t>[TODO-TEAM: điền thông tin]</w:t>
            </w:r>
          </w:p>
        </w:tc>
        <w:tc>
          <w:tcPr>
            <w:tcW w:w="1531" w:type="dxa"/>
          </w:tcPr>
          <w:p w14:paraId="136DF1CD">
            <w:pPr>
              <w:spacing w:before="0" w:after="120" w:line="312" w:lineRule="auto"/>
              <w:jc w:val="left"/>
            </w:pPr>
            <w:r>
              <w:rPr>
                <w:rFonts w:ascii="Times New Roman" w:hAnsi="Times New Roman" w:eastAsia="Times New Roman" w:cs="Times New Roman"/>
                <w:b w:val="0"/>
                <w:i w:val="0"/>
                <w:sz w:val="26"/>
              </w:rPr>
              <w:t>[TODO-TEAM: điền thông tin]</w:t>
            </w:r>
          </w:p>
        </w:tc>
      </w:tr>
      <w:tr w14:paraId="787D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32A4A501">
            <w:pPr>
              <w:spacing w:before="0" w:after="120" w:line="312" w:lineRule="auto"/>
              <w:jc w:val="center"/>
            </w:pPr>
            <w:r>
              <w:rPr>
                <w:rFonts w:ascii="Times New Roman" w:hAnsi="Times New Roman" w:eastAsia="Times New Roman" w:cs="Times New Roman"/>
                <w:b w:val="0"/>
                <w:i w:val="0"/>
                <w:sz w:val="26"/>
              </w:rPr>
              <w:t>5</w:t>
            </w:r>
          </w:p>
        </w:tc>
        <w:tc>
          <w:tcPr>
            <w:tcW w:w="1871" w:type="dxa"/>
          </w:tcPr>
          <w:p w14:paraId="120756E4">
            <w:pPr>
              <w:spacing w:before="0" w:after="120" w:line="312" w:lineRule="auto"/>
              <w:jc w:val="left"/>
            </w:pPr>
            <w:r>
              <w:rPr>
                <w:rFonts w:ascii="Times New Roman" w:hAnsi="Times New Roman" w:eastAsia="Times New Roman" w:cs="Times New Roman"/>
                <w:b w:val="0"/>
                <w:i w:val="0"/>
                <w:sz w:val="26"/>
              </w:rPr>
              <w:t>[TODO-TEAM: điền thông tin]</w:t>
            </w:r>
          </w:p>
        </w:tc>
        <w:tc>
          <w:tcPr>
            <w:tcW w:w="1247" w:type="dxa"/>
          </w:tcPr>
          <w:p w14:paraId="01D3E6E2">
            <w:pPr>
              <w:spacing w:before="0" w:after="120" w:line="312" w:lineRule="auto"/>
              <w:jc w:val="left"/>
            </w:pPr>
            <w:r>
              <w:rPr>
                <w:rFonts w:ascii="Times New Roman" w:hAnsi="Times New Roman" w:eastAsia="Times New Roman" w:cs="Times New Roman"/>
                <w:b w:val="0"/>
                <w:i w:val="0"/>
                <w:sz w:val="26"/>
              </w:rPr>
              <w:t>[TODO-TEAM: điền thông tin]</w:t>
            </w:r>
          </w:p>
        </w:tc>
        <w:tc>
          <w:tcPr>
            <w:tcW w:w="2438" w:type="dxa"/>
          </w:tcPr>
          <w:p w14:paraId="00461CA1">
            <w:pPr>
              <w:spacing w:before="0" w:after="120" w:line="312" w:lineRule="auto"/>
              <w:jc w:val="left"/>
            </w:pPr>
            <w:r>
              <w:rPr>
                <w:rFonts w:ascii="Times New Roman" w:hAnsi="Times New Roman" w:eastAsia="Times New Roman" w:cs="Times New Roman"/>
                <w:b w:val="0"/>
                <w:i w:val="0"/>
                <w:sz w:val="26"/>
              </w:rPr>
              <w:t>[TODO-TEAM: điền thông tin]</w:t>
            </w:r>
          </w:p>
        </w:tc>
        <w:tc>
          <w:tcPr>
            <w:tcW w:w="1417" w:type="dxa"/>
          </w:tcPr>
          <w:p w14:paraId="57A96ED0">
            <w:pPr>
              <w:spacing w:before="0" w:after="120" w:line="312" w:lineRule="auto"/>
              <w:jc w:val="left"/>
            </w:pPr>
            <w:r>
              <w:rPr>
                <w:rFonts w:ascii="Times New Roman" w:hAnsi="Times New Roman" w:eastAsia="Times New Roman" w:cs="Times New Roman"/>
                <w:b w:val="0"/>
                <w:i w:val="0"/>
                <w:sz w:val="26"/>
              </w:rPr>
              <w:t>[TODO-TEAM: điền thông tin]</w:t>
            </w:r>
          </w:p>
        </w:tc>
        <w:tc>
          <w:tcPr>
            <w:tcW w:w="1531" w:type="dxa"/>
          </w:tcPr>
          <w:p w14:paraId="10D22571">
            <w:pPr>
              <w:spacing w:before="0" w:after="120" w:line="312" w:lineRule="auto"/>
              <w:jc w:val="left"/>
            </w:pPr>
            <w:r>
              <w:rPr>
                <w:rFonts w:ascii="Times New Roman" w:hAnsi="Times New Roman" w:eastAsia="Times New Roman" w:cs="Times New Roman"/>
                <w:b w:val="0"/>
                <w:i w:val="0"/>
                <w:sz w:val="26"/>
              </w:rPr>
              <w:t>[TODO-TEAM: điền thông tin]</w:t>
            </w:r>
          </w:p>
        </w:tc>
      </w:tr>
    </w:tbl>
    <w:p w14:paraId="6095B689">
      <w:pPr>
        <w:spacing w:before="0" w:after="120" w:line="312" w:lineRule="auto"/>
        <w:jc w:val="left"/>
      </w:pPr>
      <w:r>
        <w:rPr>
          <w:rFonts w:ascii="Times New Roman" w:hAnsi="Times New Roman" w:eastAsia="Times New Roman" w:cs="Times New Roman"/>
          <w:b w:val="0"/>
          <w:i w:val="0"/>
          <w:sz w:val="26"/>
        </w:rPr>
        <w:t>Nhóm trưởng: [TODO-TEAM: họ tên] - Ngày: [TODO-TEAM: ngày/tháng/năm]</w:t>
      </w:r>
    </w:p>
    <w:p w14:paraId="78FAD308">
      <w:r>
        <w:br w:type="page"/>
      </w:r>
    </w:p>
    <w:p w14:paraId="0D6DB7DB">
      <w:pPr>
        <w:pStyle w:val="2"/>
        <w:spacing w:before="0" w:after="120" w:line="312" w:lineRule="auto"/>
        <w:jc w:val="center"/>
      </w:pPr>
      <w:bookmarkStart w:id="1" w:name="_Toc29323"/>
      <w:r>
        <w:rPr>
          <w:rFonts w:ascii="Times New Roman" w:hAnsi="Times New Roman" w:eastAsia="Times New Roman" w:cs="Times New Roman"/>
          <w:b/>
          <w:i w:val="0"/>
          <w:sz w:val="28"/>
        </w:rPr>
        <w:t>DANH MỤC TỪ VIẾT TẮT</w:t>
      </w:r>
      <w:bookmarkEnd w:id="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14:paraId="4DD75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5E5578A">
            <w:pPr>
              <w:spacing w:before="0" w:after="120" w:line="312" w:lineRule="auto"/>
              <w:jc w:val="left"/>
            </w:pPr>
            <w:r>
              <w:rPr>
                <w:rFonts w:ascii="Times New Roman" w:hAnsi="Times New Roman" w:eastAsia="Times New Roman" w:cs="Times New Roman"/>
                <w:b/>
                <w:i w:val="0"/>
                <w:sz w:val="26"/>
              </w:rPr>
              <w:t>Từ viết tắt</w:t>
            </w:r>
          </w:p>
        </w:tc>
        <w:tc>
          <w:tcPr>
            <w:tcW w:w="6803" w:type="dxa"/>
          </w:tcPr>
          <w:p w14:paraId="37CB1EDF">
            <w:pPr>
              <w:spacing w:before="0" w:after="120" w:line="312" w:lineRule="auto"/>
              <w:jc w:val="left"/>
            </w:pPr>
            <w:r>
              <w:rPr>
                <w:rFonts w:ascii="Times New Roman" w:hAnsi="Times New Roman" w:eastAsia="Times New Roman" w:cs="Times New Roman"/>
                <w:b/>
                <w:i w:val="0"/>
                <w:sz w:val="26"/>
              </w:rPr>
              <w:t>Ý nghĩa đầy đủ</w:t>
            </w:r>
          </w:p>
        </w:tc>
      </w:tr>
      <w:tr w14:paraId="74D0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E152F6D">
            <w:pPr>
              <w:spacing w:before="0" w:after="120" w:line="312" w:lineRule="auto"/>
              <w:jc w:val="center"/>
            </w:pPr>
            <w:r>
              <w:rPr>
                <w:rFonts w:ascii="Times New Roman" w:hAnsi="Times New Roman" w:eastAsia="Times New Roman" w:cs="Times New Roman"/>
                <w:b w:val="0"/>
                <w:i w:val="0"/>
                <w:sz w:val="26"/>
              </w:rPr>
              <w:t>ADMIN</w:t>
            </w:r>
          </w:p>
        </w:tc>
        <w:tc>
          <w:tcPr>
            <w:tcW w:w="6803" w:type="dxa"/>
          </w:tcPr>
          <w:p w14:paraId="73543049">
            <w:pPr>
              <w:spacing w:before="0" w:after="120" w:line="312" w:lineRule="auto"/>
              <w:jc w:val="left"/>
            </w:pPr>
            <w:r>
              <w:rPr>
                <w:rFonts w:ascii="Times New Roman" w:hAnsi="Times New Roman" w:eastAsia="Times New Roman" w:cs="Times New Roman"/>
                <w:b w:val="0"/>
                <w:i w:val="0"/>
                <w:sz w:val="26"/>
              </w:rPr>
              <w:t>Quản trị viên hệ thống</w:t>
            </w:r>
          </w:p>
        </w:tc>
      </w:tr>
      <w:tr w14:paraId="6EA52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241CF5D">
            <w:pPr>
              <w:spacing w:before="0" w:after="120" w:line="312" w:lineRule="auto"/>
              <w:jc w:val="center"/>
            </w:pPr>
            <w:r>
              <w:rPr>
                <w:rFonts w:ascii="Times New Roman" w:hAnsi="Times New Roman" w:eastAsia="Times New Roman" w:cs="Times New Roman"/>
                <w:b w:val="0"/>
                <w:i w:val="0"/>
                <w:sz w:val="26"/>
              </w:rPr>
              <w:t>API</w:t>
            </w:r>
          </w:p>
        </w:tc>
        <w:tc>
          <w:tcPr>
            <w:tcW w:w="6803" w:type="dxa"/>
          </w:tcPr>
          <w:p w14:paraId="45D756B6">
            <w:pPr>
              <w:spacing w:before="0" w:after="120" w:line="312" w:lineRule="auto"/>
              <w:jc w:val="left"/>
            </w:pPr>
            <w:r>
              <w:rPr>
                <w:rFonts w:ascii="Times New Roman" w:hAnsi="Times New Roman" w:eastAsia="Times New Roman" w:cs="Times New Roman"/>
                <w:b w:val="0"/>
                <w:i w:val="0"/>
                <w:sz w:val="26"/>
              </w:rPr>
              <w:t>Application Programming Interface</w:t>
            </w:r>
          </w:p>
        </w:tc>
      </w:tr>
      <w:tr w14:paraId="1734E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D07DC7D">
            <w:pPr>
              <w:spacing w:before="0" w:after="120" w:line="312" w:lineRule="auto"/>
              <w:jc w:val="center"/>
            </w:pPr>
            <w:r>
              <w:rPr>
                <w:rFonts w:ascii="Times New Roman" w:hAnsi="Times New Roman" w:eastAsia="Times New Roman" w:cs="Times New Roman"/>
                <w:b w:val="0"/>
                <w:i w:val="0"/>
                <w:sz w:val="26"/>
              </w:rPr>
              <w:t>BaaS</w:t>
            </w:r>
          </w:p>
        </w:tc>
        <w:tc>
          <w:tcPr>
            <w:tcW w:w="6803" w:type="dxa"/>
          </w:tcPr>
          <w:p w14:paraId="3E1E46B2">
            <w:pPr>
              <w:spacing w:before="0" w:after="120" w:line="312" w:lineRule="auto"/>
              <w:jc w:val="left"/>
            </w:pPr>
            <w:r>
              <w:rPr>
                <w:rFonts w:ascii="Times New Roman" w:hAnsi="Times New Roman" w:eastAsia="Times New Roman" w:cs="Times New Roman"/>
                <w:b w:val="0"/>
                <w:i w:val="0"/>
                <w:sz w:val="26"/>
              </w:rPr>
              <w:t>Backend-as-a-Service</w:t>
            </w:r>
          </w:p>
        </w:tc>
      </w:tr>
      <w:tr w14:paraId="295F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5BD620A">
            <w:pPr>
              <w:spacing w:before="0" w:after="120" w:line="312" w:lineRule="auto"/>
              <w:jc w:val="center"/>
            </w:pPr>
            <w:r>
              <w:rPr>
                <w:rFonts w:ascii="Times New Roman" w:hAnsi="Times New Roman" w:eastAsia="Times New Roman" w:cs="Times New Roman"/>
                <w:b w:val="0"/>
                <w:i w:val="0"/>
                <w:sz w:val="26"/>
              </w:rPr>
              <w:t>CNPM</w:t>
            </w:r>
          </w:p>
        </w:tc>
        <w:tc>
          <w:tcPr>
            <w:tcW w:w="6803" w:type="dxa"/>
          </w:tcPr>
          <w:p w14:paraId="2C7D52CF">
            <w:pPr>
              <w:spacing w:before="0" w:after="120" w:line="312" w:lineRule="auto"/>
              <w:jc w:val="left"/>
            </w:pPr>
            <w:r>
              <w:rPr>
                <w:rFonts w:ascii="Times New Roman" w:hAnsi="Times New Roman" w:eastAsia="Times New Roman" w:cs="Times New Roman"/>
                <w:b w:val="0"/>
                <w:i w:val="0"/>
                <w:sz w:val="26"/>
              </w:rPr>
              <w:t>Công nghệ phần mềm</w:t>
            </w:r>
          </w:p>
        </w:tc>
      </w:tr>
      <w:tr w14:paraId="363D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B44314B">
            <w:pPr>
              <w:spacing w:before="0" w:after="120" w:line="312" w:lineRule="auto"/>
              <w:jc w:val="center"/>
            </w:pPr>
            <w:r>
              <w:rPr>
                <w:rFonts w:ascii="Times New Roman" w:hAnsi="Times New Roman" w:eastAsia="Times New Roman" w:cs="Times New Roman"/>
                <w:b w:val="0"/>
                <w:i w:val="0"/>
                <w:sz w:val="26"/>
              </w:rPr>
              <w:t>CMM</w:t>
            </w:r>
          </w:p>
        </w:tc>
        <w:tc>
          <w:tcPr>
            <w:tcW w:w="6803" w:type="dxa"/>
          </w:tcPr>
          <w:p w14:paraId="7A6AA6DC">
            <w:pPr>
              <w:spacing w:before="0" w:after="120" w:line="312" w:lineRule="auto"/>
              <w:jc w:val="left"/>
            </w:pPr>
            <w:r>
              <w:rPr>
                <w:rFonts w:ascii="Times New Roman" w:hAnsi="Times New Roman" w:eastAsia="Times New Roman" w:cs="Times New Roman"/>
                <w:b w:val="0"/>
                <w:i w:val="0"/>
                <w:sz w:val="26"/>
              </w:rPr>
              <w:t>Capability Maturity Model</w:t>
            </w:r>
          </w:p>
        </w:tc>
      </w:tr>
      <w:tr w14:paraId="0A013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9D621A2">
            <w:pPr>
              <w:spacing w:before="0" w:after="120" w:line="312" w:lineRule="auto"/>
              <w:jc w:val="center"/>
            </w:pPr>
            <w:r>
              <w:rPr>
                <w:rFonts w:ascii="Times New Roman" w:hAnsi="Times New Roman" w:eastAsia="Times New Roman" w:cs="Times New Roman"/>
                <w:b w:val="0"/>
                <w:i w:val="0"/>
                <w:sz w:val="26"/>
              </w:rPr>
              <w:t>CMMI</w:t>
            </w:r>
          </w:p>
        </w:tc>
        <w:tc>
          <w:tcPr>
            <w:tcW w:w="6803" w:type="dxa"/>
          </w:tcPr>
          <w:p w14:paraId="337F555B">
            <w:pPr>
              <w:spacing w:before="0" w:after="120" w:line="312" w:lineRule="auto"/>
              <w:jc w:val="left"/>
            </w:pPr>
            <w:r>
              <w:rPr>
                <w:rFonts w:ascii="Times New Roman" w:hAnsi="Times New Roman" w:eastAsia="Times New Roman" w:cs="Times New Roman"/>
                <w:b w:val="0"/>
                <w:i w:val="0"/>
                <w:sz w:val="26"/>
              </w:rPr>
              <w:t>Capability Maturity Model Integration</w:t>
            </w:r>
          </w:p>
        </w:tc>
      </w:tr>
      <w:tr w14:paraId="158C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A593E33">
            <w:pPr>
              <w:spacing w:before="0" w:after="120" w:line="312" w:lineRule="auto"/>
              <w:jc w:val="center"/>
            </w:pPr>
            <w:r>
              <w:rPr>
                <w:rFonts w:ascii="Times New Roman" w:hAnsi="Times New Roman" w:eastAsia="Times New Roman" w:cs="Times New Roman"/>
                <w:b w:val="0"/>
                <w:i w:val="0"/>
                <w:sz w:val="26"/>
              </w:rPr>
              <w:t>DRAFT</w:t>
            </w:r>
          </w:p>
        </w:tc>
        <w:tc>
          <w:tcPr>
            <w:tcW w:w="6803" w:type="dxa"/>
          </w:tcPr>
          <w:p w14:paraId="4C63AE93">
            <w:pPr>
              <w:spacing w:before="0" w:after="120" w:line="312" w:lineRule="auto"/>
              <w:jc w:val="left"/>
            </w:pPr>
            <w:r>
              <w:rPr>
                <w:rFonts w:ascii="Times New Roman" w:hAnsi="Times New Roman" w:eastAsia="Times New Roman" w:cs="Times New Roman"/>
                <w:b w:val="0"/>
                <w:i w:val="0"/>
                <w:sz w:val="26"/>
              </w:rPr>
              <w:t>Trạng thái nháp - điểm chưa gửi duyệt</w:t>
            </w:r>
          </w:p>
        </w:tc>
      </w:tr>
      <w:tr w14:paraId="169F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9814141">
            <w:pPr>
              <w:spacing w:before="0" w:after="120" w:line="312" w:lineRule="auto"/>
              <w:jc w:val="center"/>
            </w:pPr>
            <w:r>
              <w:rPr>
                <w:rFonts w:ascii="Times New Roman" w:hAnsi="Times New Roman" w:eastAsia="Times New Roman" w:cs="Times New Roman"/>
                <w:b w:val="0"/>
                <w:i w:val="0"/>
                <w:sz w:val="26"/>
              </w:rPr>
              <w:t>SUBMITTED</w:t>
            </w:r>
          </w:p>
        </w:tc>
        <w:tc>
          <w:tcPr>
            <w:tcW w:w="6803" w:type="dxa"/>
          </w:tcPr>
          <w:p w14:paraId="70DBEB88">
            <w:pPr>
              <w:spacing w:before="0" w:after="120" w:line="312" w:lineRule="auto"/>
              <w:jc w:val="left"/>
            </w:pPr>
            <w:r>
              <w:rPr>
                <w:rFonts w:ascii="Times New Roman" w:hAnsi="Times New Roman" w:eastAsia="Times New Roman" w:cs="Times New Roman"/>
                <w:b w:val="0"/>
                <w:i w:val="0"/>
                <w:sz w:val="26"/>
              </w:rPr>
              <w:t>Trạng thái đã gửi duyệt</w:t>
            </w:r>
          </w:p>
        </w:tc>
      </w:tr>
      <w:tr w14:paraId="4F78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47AE0AE">
            <w:pPr>
              <w:spacing w:before="0" w:after="120" w:line="312" w:lineRule="auto"/>
              <w:jc w:val="center"/>
            </w:pPr>
            <w:r>
              <w:rPr>
                <w:rFonts w:ascii="Times New Roman" w:hAnsi="Times New Roman" w:eastAsia="Times New Roman" w:cs="Times New Roman"/>
                <w:b w:val="0"/>
                <w:i w:val="0"/>
                <w:sz w:val="26"/>
              </w:rPr>
              <w:t>APPROVED</w:t>
            </w:r>
          </w:p>
        </w:tc>
        <w:tc>
          <w:tcPr>
            <w:tcW w:w="6803" w:type="dxa"/>
          </w:tcPr>
          <w:p w14:paraId="5A4BB27E">
            <w:pPr>
              <w:spacing w:before="0" w:after="120" w:line="312" w:lineRule="auto"/>
              <w:jc w:val="left"/>
            </w:pPr>
            <w:r>
              <w:rPr>
                <w:rFonts w:ascii="Times New Roman" w:hAnsi="Times New Roman" w:eastAsia="Times New Roman" w:cs="Times New Roman"/>
                <w:b w:val="0"/>
                <w:i w:val="0"/>
                <w:sz w:val="26"/>
              </w:rPr>
              <w:t>Trạng thái đã duyệt</w:t>
            </w:r>
          </w:p>
        </w:tc>
      </w:tr>
      <w:tr w14:paraId="2E88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9289C3B">
            <w:pPr>
              <w:spacing w:before="0" w:after="120" w:line="312" w:lineRule="auto"/>
              <w:jc w:val="center"/>
            </w:pPr>
            <w:r>
              <w:rPr>
                <w:rFonts w:ascii="Times New Roman" w:hAnsi="Times New Roman" w:eastAsia="Times New Roman" w:cs="Times New Roman"/>
                <w:b w:val="0"/>
                <w:i w:val="0"/>
                <w:sz w:val="26"/>
              </w:rPr>
              <w:t>LOCKED</w:t>
            </w:r>
          </w:p>
        </w:tc>
        <w:tc>
          <w:tcPr>
            <w:tcW w:w="6803" w:type="dxa"/>
          </w:tcPr>
          <w:p w14:paraId="1B989CBB">
            <w:pPr>
              <w:spacing w:before="0" w:after="120" w:line="312" w:lineRule="auto"/>
              <w:jc w:val="left"/>
            </w:pPr>
            <w:r>
              <w:rPr>
                <w:rFonts w:ascii="Times New Roman" w:hAnsi="Times New Roman" w:eastAsia="Times New Roman" w:cs="Times New Roman"/>
                <w:b w:val="0"/>
                <w:i w:val="0"/>
                <w:sz w:val="26"/>
              </w:rPr>
              <w:t>Trạng thái đã khóa điểm</w:t>
            </w:r>
          </w:p>
        </w:tc>
      </w:tr>
      <w:tr w14:paraId="5C2C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2A45975">
            <w:pPr>
              <w:spacing w:before="0" w:after="120" w:line="312" w:lineRule="auto"/>
              <w:jc w:val="center"/>
            </w:pPr>
            <w:r>
              <w:rPr>
                <w:rFonts w:ascii="Times New Roman" w:hAnsi="Times New Roman" w:eastAsia="Times New Roman" w:cs="Times New Roman"/>
                <w:b w:val="0"/>
                <w:i w:val="0"/>
                <w:sz w:val="26"/>
              </w:rPr>
              <w:t>ERD</w:t>
            </w:r>
          </w:p>
        </w:tc>
        <w:tc>
          <w:tcPr>
            <w:tcW w:w="6803" w:type="dxa"/>
          </w:tcPr>
          <w:p w14:paraId="24F7A458">
            <w:pPr>
              <w:spacing w:before="0" w:after="120" w:line="312" w:lineRule="auto"/>
              <w:jc w:val="left"/>
            </w:pPr>
            <w:r>
              <w:rPr>
                <w:rFonts w:ascii="Times New Roman" w:hAnsi="Times New Roman" w:eastAsia="Times New Roman" w:cs="Times New Roman"/>
                <w:b w:val="0"/>
                <w:i w:val="0"/>
                <w:sz w:val="26"/>
              </w:rPr>
              <w:t>Entity-Relationship Diagram</w:t>
            </w:r>
          </w:p>
        </w:tc>
      </w:tr>
      <w:tr w14:paraId="007E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F2CCA34">
            <w:pPr>
              <w:spacing w:before="0" w:after="120" w:line="312" w:lineRule="auto"/>
              <w:jc w:val="center"/>
            </w:pPr>
            <w:r>
              <w:rPr>
                <w:rFonts w:ascii="Times New Roman" w:hAnsi="Times New Roman" w:eastAsia="Times New Roman" w:cs="Times New Roman"/>
                <w:b w:val="0"/>
                <w:i w:val="0"/>
                <w:sz w:val="26"/>
              </w:rPr>
              <w:t>FK</w:t>
            </w:r>
          </w:p>
        </w:tc>
        <w:tc>
          <w:tcPr>
            <w:tcW w:w="6803" w:type="dxa"/>
          </w:tcPr>
          <w:p w14:paraId="584108E7">
            <w:pPr>
              <w:spacing w:before="0" w:after="120" w:line="312" w:lineRule="auto"/>
              <w:jc w:val="left"/>
            </w:pPr>
            <w:r>
              <w:rPr>
                <w:rFonts w:ascii="Times New Roman" w:hAnsi="Times New Roman" w:eastAsia="Times New Roman" w:cs="Times New Roman"/>
                <w:b w:val="0"/>
                <w:i w:val="0"/>
                <w:sz w:val="26"/>
              </w:rPr>
              <w:t>Foreign Key - khóa ngoại</w:t>
            </w:r>
          </w:p>
        </w:tc>
      </w:tr>
      <w:tr w14:paraId="755DE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6883B5">
            <w:pPr>
              <w:spacing w:before="0" w:after="120" w:line="312" w:lineRule="auto"/>
              <w:jc w:val="center"/>
            </w:pPr>
            <w:r>
              <w:rPr>
                <w:rFonts w:ascii="Times New Roman" w:hAnsi="Times New Roman" w:eastAsia="Times New Roman" w:cs="Times New Roman"/>
                <w:b w:val="0"/>
                <w:i w:val="0"/>
                <w:sz w:val="26"/>
              </w:rPr>
              <w:t>GPA</w:t>
            </w:r>
          </w:p>
        </w:tc>
        <w:tc>
          <w:tcPr>
            <w:tcW w:w="6803" w:type="dxa"/>
          </w:tcPr>
          <w:p w14:paraId="4375E9AC">
            <w:pPr>
              <w:spacing w:before="0" w:after="120" w:line="312" w:lineRule="auto"/>
              <w:jc w:val="left"/>
            </w:pPr>
            <w:r>
              <w:rPr>
                <w:rFonts w:ascii="Times New Roman" w:hAnsi="Times New Roman" w:eastAsia="Times New Roman" w:cs="Times New Roman"/>
                <w:b w:val="0"/>
                <w:i w:val="0"/>
                <w:sz w:val="26"/>
              </w:rPr>
              <w:t>Grade Point Average - điểm trung bình tích lũy</w:t>
            </w:r>
          </w:p>
        </w:tc>
      </w:tr>
      <w:tr w14:paraId="032CE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41E633C">
            <w:pPr>
              <w:spacing w:before="0" w:after="120" w:line="312" w:lineRule="auto"/>
              <w:jc w:val="center"/>
            </w:pPr>
            <w:r>
              <w:rPr>
                <w:rFonts w:ascii="Times New Roman" w:hAnsi="Times New Roman" w:eastAsia="Times New Roman" w:cs="Times New Roman"/>
                <w:b w:val="0"/>
                <w:i w:val="0"/>
                <w:sz w:val="26"/>
              </w:rPr>
              <w:t>GV</w:t>
            </w:r>
          </w:p>
        </w:tc>
        <w:tc>
          <w:tcPr>
            <w:tcW w:w="6803" w:type="dxa"/>
          </w:tcPr>
          <w:p w14:paraId="216A426D">
            <w:pPr>
              <w:spacing w:before="0" w:after="120" w:line="312" w:lineRule="auto"/>
              <w:jc w:val="left"/>
            </w:pPr>
            <w:r>
              <w:rPr>
                <w:rFonts w:ascii="Times New Roman" w:hAnsi="Times New Roman" w:eastAsia="Times New Roman" w:cs="Times New Roman"/>
                <w:b w:val="0"/>
                <w:i w:val="0"/>
                <w:sz w:val="26"/>
              </w:rPr>
              <w:t>Giảng viên</w:t>
            </w:r>
          </w:p>
        </w:tc>
      </w:tr>
      <w:tr w14:paraId="74C6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223938D">
            <w:pPr>
              <w:spacing w:before="0" w:after="120" w:line="312" w:lineRule="auto"/>
              <w:jc w:val="center"/>
            </w:pPr>
            <w:r>
              <w:rPr>
                <w:rFonts w:ascii="Times New Roman" w:hAnsi="Times New Roman" w:eastAsia="Times New Roman" w:cs="Times New Roman"/>
                <w:b w:val="0"/>
                <w:i w:val="0"/>
                <w:sz w:val="26"/>
              </w:rPr>
              <w:t>JWT</w:t>
            </w:r>
          </w:p>
        </w:tc>
        <w:tc>
          <w:tcPr>
            <w:tcW w:w="6803" w:type="dxa"/>
          </w:tcPr>
          <w:p w14:paraId="7342AF96">
            <w:pPr>
              <w:spacing w:before="0" w:after="120" w:line="312" w:lineRule="auto"/>
              <w:jc w:val="left"/>
            </w:pPr>
            <w:r>
              <w:rPr>
                <w:rFonts w:ascii="Times New Roman" w:hAnsi="Times New Roman" w:eastAsia="Times New Roman" w:cs="Times New Roman"/>
                <w:b w:val="0"/>
                <w:i w:val="0"/>
                <w:sz w:val="26"/>
              </w:rPr>
              <w:t>JSON Web Token</w:t>
            </w:r>
          </w:p>
        </w:tc>
      </w:tr>
      <w:tr w14:paraId="7432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16B752C">
            <w:pPr>
              <w:spacing w:before="0" w:after="120" w:line="312" w:lineRule="auto"/>
              <w:jc w:val="center"/>
            </w:pPr>
            <w:r>
              <w:rPr>
                <w:rFonts w:ascii="Times New Roman" w:hAnsi="Times New Roman" w:eastAsia="Times New Roman" w:cs="Times New Roman"/>
                <w:b w:val="0"/>
                <w:i w:val="0"/>
                <w:sz w:val="26"/>
              </w:rPr>
              <w:t>LECTURER</w:t>
            </w:r>
          </w:p>
        </w:tc>
        <w:tc>
          <w:tcPr>
            <w:tcW w:w="6803" w:type="dxa"/>
          </w:tcPr>
          <w:p w14:paraId="58E95D30">
            <w:pPr>
              <w:spacing w:before="0" w:after="120" w:line="312" w:lineRule="auto"/>
              <w:jc w:val="left"/>
            </w:pPr>
            <w:r>
              <w:rPr>
                <w:rFonts w:ascii="Times New Roman" w:hAnsi="Times New Roman" w:eastAsia="Times New Roman" w:cs="Times New Roman"/>
                <w:b w:val="0"/>
                <w:i w:val="0"/>
                <w:sz w:val="26"/>
              </w:rPr>
              <w:t>Giảng viên - vai trò trong hệ thống</w:t>
            </w:r>
          </w:p>
        </w:tc>
      </w:tr>
      <w:tr w14:paraId="7815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4A41B7">
            <w:pPr>
              <w:spacing w:before="0" w:after="120" w:line="312" w:lineRule="auto"/>
              <w:jc w:val="center"/>
            </w:pPr>
            <w:r>
              <w:rPr>
                <w:rFonts w:ascii="Times New Roman" w:hAnsi="Times New Roman" w:eastAsia="Times New Roman" w:cs="Times New Roman"/>
                <w:b w:val="0"/>
                <w:i w:val="0"/>
                <w:sz w:val="26"/>
              </w:rPr>
              <w:t>PK</w:t>
            </w:r>
          </w:p>
        </w:tc>
        <w:tc>
          <w:tcPr>
            <w:tcW w:w="6803" w:type="dxa"/>
          </w:tcPr>
          <w:p w14:paraId="788DB821">
            <w:pPr>
              <w:spacing w:before="0" w:after="120" w:line="312" w:lineRule="auto"/>
              <w:jc w:val="left"/>
            </w:pPr>
            <w:r>
              <w:rPr>
                <w:rFonts w:ascii="Times New Roman" w:hAnsi="Times New Roman" w:eastAsia="Times New Roman" w:cs="Times New Roman"/>
                <w:b w:val="0"/>
                <w:i w:val="0"/>
                <w:sz w:val="26"/>
              </w:rPr>
              <w:t>Primary Key - khóa chính</w:t>
            </w:r>
          </w:p>
        </w:tc>
      </w:tr>
      <w:tr w14:paraId="35A4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45CF020">
            <w:pPr>
              <w:spacing w:before="0" w:after="120" w:line="312" w:lineRule="auto"/>
              <w:jc w:val="center"/>
            </w:pPr>
            <w:r>
              <w:rPr>
                <w:rFonts w:ascii="Times New Roman" w:hAnsi="Times New Roman" w:eastAsia="Times New Roman" w:cs="Times New Roman"/>
                <w:b w:val="0"/>
                <w:i w:val="0"/>
                <w:sz w:val="26"/>
              </w:rPr>
              <w:t>RLS</w:t>
            </w:r>
          </w:p>
        </w:tc>
        <w:tc>
          <w:tcPr>
            <w:tcW w:w="6803" w:type="dxa"/>
          </w:tcPr>
          <w:p w14:paraId="0E2BB7DE">
            <w:pPr>
              <w:spacing w:before="0" w:after="120" w:line="312" w:lineRule="auto"/>
              <w:jc w:val="left"/>
            </w:pPr>
            <w:r>
              <w:rPr>
                <w:rFonts w:ascii="Times New Roman" w:hAnsi="Times New Roman" w:eastAsia="Times New Roman" w:cs="Times New Roman"/>
                <w:b w:val="0"/>
                <w:i w:val="0"/>
                <w:sz w:val="26"/>
              </w:rPr>
              <w:t>Row Level Security - bảo mật theo hàng</w:t>
            </w:r>
          </w:p>
        </w:tc>
      </w:tr>
      <w:tr w14:paraId="0A79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D183044">
            <w:pPr>
              <w:spacing w:before="0" w:after="120" w:line="312" w:lineRule="auto"/>
              <w:jc w:val="center"/>
            </w:pPr>
            <w:r>
              <w:rPr>
                <w:rFonts w:ascii="Times New Roman" w:hAnsi="Times New Roman" w:eastAsia="Times New Roman" w:cs="Times New Roman"/>
                <w:b w:val="0"/>
                <w:i w:val="0"/>
                <w:sz w:val="26"/>
              </w:rPr>
              <w:t>SDLC</w:t>
            </w:r>
          </w:p>
        </w:tc>
        <w:tc>
          <w:tcPr>
            <w:tcW w:w="6803" w:type="dxa"/>
          </w:tcPr>
          <w:p w14:paraId="78DC5098">
            <w:pPr>
              <w:spacing w:before="0" w:after="120" w:line="312" w:lineRule="auto"/>
              <w:jc w:val="left"/>
            </w:pPr>
            <w:r>
              <w:rPr>
                <w:rFonts w:ascii="Times New Roman" w:hAnsi="Times New Roman" w:eastAsia="Times New Roman" w:cs="Times New Roman"/>
                <w:b w:val="0"/>
                <w:i w:val="0"/>
                <w:sz w:val="26"/>
              </w:rPr>
              <w:t>Software Development Life Cycle</w:t>
            </w:r>
          </w:p>
        </w:tc>
      </w:tr>
      <w:tr w14:paraId="5EF9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659D143">
            <w:pPr>
              <w:spacing w:before="0" w:after="120" w:line="312" w:lineRule="auto"/>
              <w:jc w:val="center"/>
            </w:pPr>
            <w:r>
              <w:rPr>
                <w:rFonts w:ascii="Times New Roman" w:hAnsi="Times New Roman" w:eastAsia="Times New Roman" w:cs="Times New Roman"/>
                <w:b w:val="0"/>
                <w:i w:val="0"/>
                <w:sz w:val="26"/>
              </w:rPr>
              <w:t>SMS</w:t>
            </w:r>
          </w:p>
        </w:tc>
        <w:tc>
          <w:tcPr>
            <w:tcW w:w="6803" w:type="dxa"/>
          </w:tcPr>
          <w:p w14:paraId="759EB4F2">
            <w:pPr>
              <w:spacing w:before="0" w:after="120" w:line="312" w:lineRule="auto"/>
              <w:jc w:val="left"/>
            </w:pPr>
            <w:r>
              <w:rPr>
                <w:rFonts w:ascii="Times New Roman" w:hAnsi="Times New Roman" w:eastAsia="Times New Roman" w:cs="Times New Roman"/>
                <w:b w:val="0"/>
                <w:i w:val="0"/>
                <w:sz w:val="26"/>
              </w:rPr>
              <w:t>Student Management System</w:t>
            </w:r>
          </w:p>
        </w:tc>
      </w:tr>
      <w:tr w14:paraId="1BFA0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760A83E">
            <w:pPr>
              <w:spacing w:before="0" w:after="120" w:line="312" w:lineRule="auto"/>
              <w:jc w:val="center"/>
            </w:pPr>
            <w:r>
              <w:rPr>
                <w:rFonts w:ascii="Times New Roman" w:hAnsi="Times New Roman" w:eastAsia="Times New Roman" w:cs="Times New Roman"/>
                <w:b w:val="0"/>
                <w:i w:val="0"/>
                <w:sz w:val="26"/>
              </w:rPr>
              <w:t>SRS</w:t>
            </w:r>
          </w:p>
        </w:tc>
        <w:tc>
          <w:tcPr>
            <w:tcW w:w="6803" w:type="dxa"/>
          </w:tcPr>
          <w:p w14:paraId="2118300C">
            <w:pPr>
              <w:spacing w:before="0" w:after="120" w:line="312" w:lineRule="auto"/>
              <w:jc w:val="left"/>
            </w:pPr>
            <w:r>
              <w:rPr>
                <w:rFonts w:ascii="Times New Roman" w:hAnsi="Times New Roman" w:eastAsia="Times New Roman" w:cs="Times New Roman"/>
                <w:b w:val="0"/>
                <w:i w:val="0"/>
                <w:sz w:val="26"/>
              </w:rPr>
              <w:t>Software Requirements Specification</w:t>
            </w:r>
          </w:p>
        </w:tc>
      </w:tr>
      <w:tr w14:paraId="5014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A3459B6">
            <w:pPr>
              <w:spacing w:before="0" w:after="120" w:line="312" w:lineRule="auto"/>
              <w:jc w:val="center"/>
            </w:pPr>
            <w:r>
              <w:rPr>
                <w:rFonts w:ascii="Times New Roman" w:hAnsi="Times New Roman" w:eastAsia="Times New Roman" w:cs="Times New Roman"/>
                <w:b w:val="0"/>
                <w:i w:val="0"/>
                <w:sz w:val="26"/>
              </w:rPr>
              <w:t>SV</w:t>
            </w:r>
          </w:p>
        </w:tc>
        <w:tc>
          <w:tcPr>
            <w:tcW w:w="6803" w:type="dxa"/>
          </w:tcPr>
          <w:p w14:paraId="2D5C272A">
            <w:pPr>
              <w:spacing w:before="0" w:after="120" w:line="312" w:lineRule="auto"/>
              <w:jc w:val="left"/>
            </w:pPr>
            <w:r>
              <w:rPr>
                <w:rFonts w:ascii="Times New Roman" w:hAnsi="Times New Roman" w:eastAsia="Times New Roman" w:cs="Times New Roman"/>
                <w:b w:val="0"/>
                <w:i w:val="0"/>
                <w:sz w:val="26"/>
              </w:rPr>
              <w:t>Sinh viên</w:t>
            </w:r>
          </w:p>
        </w:tc>
      </w:tr>
      <w:tr w14:paraId="07DAE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0F28177">
            <w:pPr>
              <w:spacing w:before="0" w:after="120" w:line="312" w:lineRule="auto"/>
              <w:jc w:val="center"/>
            </w:pPr>
            <w:r>
              <w:rPr>
                <w:rFonts w:ascii="Times New Roman" w:hAnsi="Times New Roman" w:eastAsia="Times New Roman" w:cs="Times New Roman"/>
                <w:b w:val="0"/>
                <w:i w:val="0"/>
                <w:sz w:val="26"/>
              </w:rPr>
              <w:t>STUDENT</w:t>
            </w:r>
          </w:p>
        </w:tc>
        <w:tc>
          <w:tcPr>
            <w:tcW w:w="6803" w:type="dxa"/>
          </w:tcPr>
          <w:p w14:paraId="1A2426F7">
            <w:pPr>
              <w:spacing w:before="0" w:after="120" w:line="312" w:lineRule="auto"/>
              <w:jc w:val="left"/>
            </w:pPr>
            <w:r>
              <w:rPr>
                <w:rFonts w:ascii="Times New Roman" w:hAnsi="Times New Roman" w:eastAsia="Times New Roman" w:cs="Times New Roman"/>
                <w:b w:val="0"/>
                <w:i w:val="0"/>
                <w:sz w:val="26"/>
              </w:rPr>
              <w:t>Sinh viên - vai trò trong hệ thống</w:t>
            </w:r>
          </w:p>
        </w:tc>
      </w:tr>
      <w:tr w14:paraId="4211A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8FE801A">
            <w:pPr>
              <w:spacing w:before="0" w:after="120" w:line="312" w:lineRule="auto"/>
              <w:jc w:val="center"/>
            </w:pPr>
            <w:r>
              <w:rPr>
                <w:rFonts w:ascii="Times New Roman" w:hAnsi="Times New Roman" w:eastAsia="Times New Roman" w:cs="Times New Roman"/>
                <w:b w:val="0"/>
                <w:i w:val="0"/>
                <w:sz w:val="26"/>
              </w:rPr>
              <w:t>UC</w:t>
            </w:r>
          </w:p>
        </w:tc>
        <w:tc>
          <w:tcPr>
            <w:tcW w:w="6803" w:type="dxa"/>
          </w:tcPr>
          <w:p w14:paraId="5611F0FF">
            <w:pPr>
              <w:spacing w:before="0" w:after="120" w:line="312" w:lineRule="auto"/>
              <w:jc w:val="left"/>
            </w:pPr>
            <w:r>
              <w:rPr>
                <w:rFonts w:ascii="Times New Roman" w:hAnsi="Times New Roman" w:eastAsia="Times New Roman" w:cs="Times New Roman"/>
                <w:b w:val="0"/>
                <w:i w:val="0"/>
                <w:sz w:val="26"/>
              </w:rPr>
              <w:t>Use Case - ca sử dụng</w:t>
            </w:r>
          </w:p>
        </w:tc>
      </w:tr>
      <w:tr w14:paraId="6FCC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58D6056">
            <w:pPr>
              <w:spacing w:before="0" w:after="120" w:line="312" w:lineRule="auto"/>
              <w:jc w:val="center"/>
            </w:pPr>
            <w:r>
              <w:rPr>
                <w:rFonts w:ascii="Times New Roman" w:hAnsi="Times New Roman" w:eastAsia="Times New Roman" w:cs="Times New Roman"/>
                <w:b w:val="0"/>
                <w:i w:val="0"/>
                <w:sz w:val="26"/>
              </w:rPr>
              <w:t>UI</w:t>
            </w:r>
          </w:p>
        </w:tc>
        <w:tc>
          <w:tcPr>
            <w:tcW w:w="6803" w:type="dxa"/>
          </w:tcPr>
          <w:p w14:paraId="0038A668">
            <w:pPr>
              <w:spacing w:before="0" w:after="120" w:line="312" w:lineRule="auto"/>
              <w:jc w:val="left"/>
            </w:pPr>
            <w:r>
              <w:rPr>
                <w:rFonts w:ascii="Times New Roman" w:hAnsi="Times New Roman" w:eastAsia="Times New Roman" w:cs="Times New Roman"/>
                <w:b w:val="0"/>
                <w:i w:val="0"/>
                <w:sz w:val="26"/>
              </w:rPr>
              <w:t>User Interface</w:t>
            </w:r>
          </w:p>
        </w:tc>
      </w:tr>
      <w:tr w14:paraId="65944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67170A4">
            <w:pPr>
              <w:spacing w:before="0" w:after="120" w:line="312" w:lineRule="auto"/>
              <w:jc w:val="center"/>
            </w:pPr>
            <w:r>
              <w:rPr>
                <w:rFonts w:ascii="Times New Roman" w:hAnsi="Times New Roman" w:eastAsia="Times New Roman" w:cs="Times New Roman"/>
                <w:b w:val="0"/>
                <w:i w:val="0"/>
                <w:sz w:val="26"/>
              </w:rPr>
              <w:t>UML</w:t>
            </w:r>
          </w:p>
        </w:tc>
        <w:tc>
          <w:tcPr>
            <w:tcW w:w="6803" w:type="dxa"/>
          </w:tcPr>
          <w:p w14:paraId="0B5B87BB">
            <w:pPr>
              <w:spacing w:before="0" w:after="120" w:line="312" w:lineRule="auto"/>
              <w:jc w:val="left"/>
            </w:pPr>
            <w:r>
              <w:rPr>
                <w:rFonts w:ascii="Times New Roman" w:hAnsi="Times New Roman" w:eastAsia="Times New Roman" w:cs="Times New Roman"/>
                <w:b w:val="0"/>
                <w:i w:val="0"/>
                <w:sz w:val="26"/>
              </w:rPr>
              <w:t>Unified Modeling Language</w:t>
            </w:r>
          </w:p>
        </w:tc>
      </w:tr>
      <w:tr w14:paraId="5CEB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8A23DA">
            <w:pPr>
              <w:spacing w:before="0" w:after="120" w:line="312" w:lineRule="auto"/>
              <w:jc w:val="center"/>
            </w:pPr>
            <w:r>
              <w:rPr>
                <w:rFonts w:ascii="Times New Roman" w:hAnsi="Times New Roman" w:eastAsia="Times New Roman" w:cs="Times New Roman"/>
                <w:b w:val="0"/>
                <w:i w:val="0"/>
                <w:sz w:val="26"/>
              </w:rPr>
              <w:t>UX</w:t>
            </w:r>
          </w:p>
        </w:tc>
        <w:tc>
          <w:tcPr>
            <w:tcW w:w="6803" w:type="dxa"/>
          </w:tcPr>
          <w:p w14:paraId="350D066D">
            <w:pPr>
              <w:spacing w:before="0" w:after="120" w:line="312" w:lineRule="auto"/>
              <w:jc w:val="left"/>
            </w:pPr>
            <w:r>
              <w:rPr>
                <w:rFonts w:ascii="Times New Roman" w:hAnsi="Times New Roman" w:eastAsia="Times New Roman" w:cs="Times New Roman"/>
                <w:b w:val="0"/>
                <w:i w:val="0"/>
                <w:sz w:val="26"/>
              </w:rPr>
              <w:t>User Experience</w:t>
            </w:r>
          </w:p>
        </w:tc>
      </w:tr>
    </w:tbl>
    <w:p w14:paraId="5C54DBF5">
      <w:r>
        <w:br w:type="page"/>
      </w:r>
    </w:p>
    <w:p w14:paraId="2E47EC46">
      <w:pPr>
        <w:pStyle w:val="2"/>
        <w:spacing w:before="0" w:after="120" w:line="312" w:lineRule="auto"/>
        <w:jc w:val="center"/>
      </w:pPr>
      <w:bookmarkStart w:id="2" w:name="_Toc29320"/>
      <w:r>
        <w:rPr>
          <w:rFonts w:ascii="Times New Roman" w:hAnsi="Times New Roman" w:eastAsia="Times New Roman" w:cs="Times New Roman"/>
          <w:b/>
          <w:i w:val="0"/>
          <w:sz w:val="28"/>
        </w:rPr>
        <w:t>DANH MỤC HÌNH VẼ</w:t>
      </w:r>
      <w:bookmarkEnd w:id="2"/>
    </w:p>
    <w:p w14:paraId="54D064E8">
      <w:pPr>
        <w:spacing w:before="0" w:after="120" w:line="312" w:lineRule="auto"/>
        <w:jc w:val="left"/>
      </w:pPr>
      <w:r>
        <w:rPr>
          <w:rFonts w:ascii="Times New Roman" w:hAnsi="Times New Roman" w:eastAsia="Times New Roman" w:cs="Times New Roman"/>
          <w:b w:val="0"/>
          <w:i w:val="0"/>
          <w:sz w:val="26"/>
        </w:rPr>
        <w:t>Hình 4.1. ERD toàn bộ hệ thống</w:t>
      </w:r>
    </w:p>
    <w:p w14:paraId="2E087BEB">
      <w:pPr>
        <w:spacing w:before="0" w:after="120" w:line="312" w:lineRule="auto"/>
        <w:jc w:val="left"/>
      </w:pPr>
      <w:r>
        <w:rPr>
          <w:rFonts w:ascii="Times New Roman" w:hAnsi="Times New Roman" w:eastAsia="Times New Roman" w:cs="Times New Roman"/>
          <w:b w:val="0"/>
          <w:i w:val="0"/>
          <w:sz w:val="26"/>
        </w:rPr>
        <w:t>Hình 4.2. Use Case Diagram tổng quát</w:t>
      </w:r>
    </w:p>
    <w:p w14:paraId="40E83313">
      <w:pPr>
        <w:spacing w:before="0" w:after="120" w:line="312" w:lineRule="auto"/>
        <w:jc w:val="left"/>
      </w:pPr>
      <w:r>
        <w:rPr>
          <w:rFonts w:ascii="Times New Roman" w:hAnsi="Times New Roman" w:eastAsia="Times New Roman" w:cs="Times New Roman"/>
          <w:b w:val="0"/>
          <w:i w:val="0"/>
          <w:sz w:val="26"/>
        </w:rPr>
        <w:t>Hình 4.3. Activity Diagram: Đăng ký học phần</w:t>
      </w:r>
    </w:p>
    <w:p w14:paraId="48699935">
      <w:pPr>
        <w:spacing w:before="0" w:after="120" w:line="312" w:lineRule="auto"/>
        <w:jc w:val="left"/>
      </w:pPr>
      <w:r>
        <w:rPr>
          <w:rFonts w:ascii="Times New Roman" w:hAnsi="Times New Roman" w:eastAsia="Times New Roman" w:cs="Times New Roman"/>
          <w:b w:val="0"/>
          <w:i w:val="0"/>
          <w:sz w:val="26"/>
        </w:rPr>
        <w:t>Hình 4.4. Activity Diagram: Nhập điểm và duyệt điểm</w:t>
      </w:r>
    </w:p>
    <w:p w14:paraId="21F4AA1A">
      <w:pPr>
        <w:spacing w:before="0" w:after="120" w:line="312" w:lineRule="auto"/>
        <w:jc w:val="left"/>
      </w:pPr>
      <w:r>
        <w:rPr>
          <w:rFonts w:ascii="Times New Roman" w:hAnsi="Times New Roman" w:eastAsia="Times New Roman" w:cs="Times New Roman"/>
          <w:b w:val="0"/>
          <w:i w:val="0"/>
          <w:sz w:val="26"/>
        </w:rPr>
        <w:t>Hình 4.5. Sequence Diagram: Đăng nhập</w:t>
      </w:r>
    </w:p>
    <w:p w14:paraId="2941394F">
      <w:pPr>
        <w:spacing w:before="0" w:after="120" w:line="312" w:lineRule="auto"/>
        <w:jc w:val="left"/>
      </w:pPr>
      <w:r>
        <w:rPr>
          <w:rFonts w:ascii="Times New Roman" w:hAnsi="Times New Roman" w:eastAsia="Times New Roman" w:cs="Times New Roman"/>
          <w:b w:val="0"/>
          <w:i w:val="0"/>
          <w:sz w:val="26"/>
        </w:rPr>
        <w:t>Hình 4.6. Sequence Diagram: Đăng ký học phần</w:t>
      </w:r>
    </w:p>
    <w:p w14:paraId="1897D6A8">
      <w:pPr>
        <w:spacing w:before="0" w:after="120" w:line="312" w:lineRule="auto"/>
        <w:jc w:val="left"/>
      </w:pPr>
      <w:r>
        <w:rPr>
          <w:rFonts w:ascii="Times New Roman" w:hAnsi="Times New Roman" w:eastAsia="Times New Roman" w:cs="Times New Roman"/>
          <w:b w:val="0"/>
          <w:i w:val="0"/>
          <w:sz w:val="26"/>
        </w:rPr>
        <w:t>Hình 5.1. Trang tổng quan quản trị (Admin Dashboard)</w:t>
      </w:r>
    </w:p>
    <w:p w14:paraId="4A918169">
      <w:pPr>
        <w:spacing w:before="0" w:after="120" w:line="312" w:lineRule="auto"/>
        <w:jc w:val="left"/>
      </w:pPr>
      <w:r>
        <w:rPr>
          <w:rFonts w:ascii="Times New Roman" w:hAnsi="Times New Roman" w:eastAsia="Times New Roman" w:cs="Times New Roman"/>
          <w:b w:val="0"/>
          <w:i w:val="0"/>
          <w:sz w:val="26"/>
        </w:rPr>
        <w:t>Hình 5.2. Trang đăng ký học phần (Sinh viên)</w:t>
      </w:r>
    </w:p>
    <w:p w14:paraId="28805B13">
      <w:pPr>
        <w:spacing w:before="0" w:after="120" w:line="312" w:lineRule="auto"/>
        <w:jc w:val="left"/>
      </w:pPr>
      <w:r>
        <w:rPr>
          <w:rFonts w:ascii="Times New Roman" w:hAnsi="Times New Roman" w:eastAsia="Times New Roman" w:cs="Times New Roman"/>
          <w:b w:val="0"/>
          <w:i w:val="0"/>
          <w:sz w:val="26"/>
        </w:rPr>
        <w:t>Hình 5.3. Trang nhập điểm (Giảng viên)</w:t>
      </w:r>
    </w:p>
    <w:p w14:paraId="38467F10">
      <w:pPr>
        <w:spacing w:before="0" w:after="120" w:line="312" w:lineRule="auto"/>
        <w:jc w:val="left"/>
      </w:pPr>
      <w:r>
        <w:rPr>
          <w:rFonts w:ascii="Times New Roman" w:hAnsi="Times New Roman" w:eastAsia="Times New Roman" w:cs="Times New Roman"/>
          <w:b w:val="0"/>
          <w:i w:val="0"/>
          <w:sz w:val="26"/>
        </w:rPr>
        <w:t>Hình 5.4. Trang duyệt và khóa điểm (Admin)</w:t>
      </w:r>
    </w:p>
    <w:p w14:paraId="2C454103">
      <w:pPr>
        <w:spacing w:before="0" w:after="120" w:line="312" w:lineRule="auto"/>
        <w:jc w:val="left"/>
      </w:pPr>
      <w:r>
        <w:rPr>
          <w:rFonts w:ascii="Times New Roman" w:hAnsi="Times New Roman" w:eastAsia="Times New Roman" w:cs="Times New Roman"/>
          <w:b w:val="0"/>
          <w:i w:val="0"/>
          <w:sz w:val="26"/>
        </w:rPr>
        <w:t>Hình 5.5. Trang báo cáo và thống kê (Admin)</w:t>
      </w:r>
    </w:p>
    <w:p w14:paraId="0BD0395B"/>
    <w:p w14:paraId="4D42B94F">
      <w:pPr>
        <w:pStyle w:val="2"/>
        <w:spacing w:before="0" w:after="120" w:line="312" w:lineRule="auto"/>
        <w:jc w:val="center"/>
      </w:pPr>
      <w:bookmarkStart w:id="3" w:name="_Toc30979"/>
      <w:r>
        <w:rPr>
          <w:rFonts w:ascii="Times New Roman" w:hAnsi="Times New Roman" w:eastAsia="Times New Roman" w:cs="Times New Roman"/>
          <w:b/>
          <w:i w:val="0"/>
          <w:sz w:val="28"/>
        </w:rPr>
        <w:t>MỤC LỤC</w:t>
      </w:r>
      <w:bookmarkEnd w:id="3"/>
    </w:p>
    <w:p w14:paraId="6257786C">
      <w:pPr>
        <w:pStyle w:val="37"/>
        <w:tabs>
          <w:tab w:val="right" w:leader="dot" w:pos="9071"/>
        </w:tabs>
      </w:pPr>
      <w:r>
        <w:rPr>
          <w:rFonts w:ascii="Times New Roman" w:hAnsi="Times New Roman" w:eastAsia="Times New Roman" w:cs="Times New Roman"/>
          <w:b w:val="0"/>
          <w:i w:val="0"/>
          <w:sz w:val="26"/>
        </w:rPr>
        <w:fldChar w:fldCharType="begin"/>
      </w:r>
      <w:r>
        <w:rPr>
          <w:rFonts w:ascii="Times New Roman" w:hAnsi="Times New Roman" w:eastAsia="Times New Roman" w:cs="Times New Roman"/>
          <w:b w:val="0"/>
          <w:i w:val="0"/>
          <w:sz w:val="26"/>
        </w:rPr>
        <w:instrText xml:space="preserve"> TOC \o "1-3" \h \z \u </w:instrText>
      </w:r>
      <w:r>
        <w:rPr>
          <w:rFonts w:ascii="Times New Roman" w:hAnsi="Times New Roman" w:eastAsia="Times New Roman" w:cs="Times New Roman"/>
          <w:b w:val="0"/>
          <w:i w:val="0"/>
          <w:sz w:val="26"/>
        </w:rPr>
        <w:fldChar w:fldCharType="separate"/>
      </w: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_Toc21408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TRANG PHÂN CÔNG NHIỆM VỤ</w:t>
      </w:r>
      <w:r>
        <w:tab/>
      </w:r>
      <w:r>
        <w:fldChar w:fldCharType="begin"/>
      </w:r>
      <w:r>
        <w:instrText xml:space="preserve"> PAGEREF _Toc21408 \h </w:instrText>
      </w:r>
      <w:r>
        <w:fldChar w:fldCharType="separate"/>
      </w:r>
      <w:r>
        <w:t>2</w:t>
      </w:r>
      <w:r>
        <w:fldChar w:fldCharType="end"/>
      </w:r>
      <w:r>
        <w:rPr>
          <w:rFonts w:ascii="Times New Roman" w:hAnsi="Times New Roman" w:eastAsia="Times New Roman" w:cs="Times New Roman"/>
          <w:i w:val="0"/>
        </w:rPr>
        <w:fldChar w:fldCharType="end"/>
      </w:r>
    </w:p>
    <w:p w14:paraId="35EE8BB7">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_Toc29323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DANH MỤC TỪ VIẾT TẮT</w:t>
      </w:r>
      <w:r>
        <w:tab/>
      </w:r>
      <w:r>
        <w:fldChar w:fldCharType="begin"/>
      </w:r>
      <w:r>
        <w:instrText xml:space="preserve"> PAGEREF _Toc29323 \h </w:instrText>
      </w:r>
      <w:r>
        <w:fldChar w:fldCharType="separate"/>
      </w:r>
      <w:r>
        <w:t>3</w:t>
      </w:r>
      <w:r>
        <w:fldChar w:fldCharType="end"/>
      </w:r>
      <w:r>
        <w:rPr>
          <w:rFonts w:ascii="Times New Roman" w:hAnsi="Times New Roman" w:eastAsia="Times New Roman" w:cs="Times New Roman"/>
          <w:i w:val="0"/>
        </w:rPr>
        <w:fldChar w:fldCharType="end"/>
      </w:r>
    </w:p>
    <w:p w14:paraId="68EE06E9">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_Toc29320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DANH MỤC HÌNH VẼ</w:t>
      </w:r>
      <w:r>
        <w:tab/>
      </w:r>
      <w:r>
        <w:fldChar w:fldCharType="begin"/>
      </w:r>
      <w:r>
        <w:instrText xml:space="preserve"> PAGEREF _Toc29320 \h </w:instrText>
      </w:r>
      <w:r>
        <w:fldChar w:fldCharType="separate"/>
      </w:r>
      <w:r>
        <w:t>5</w:t>
      </w:r>
      <w:r>
        <w:fldChar w:fldCharType="end"/>
      </w:r>
      <w:r>
        <w:rPr>
          <w:rFonts w:ascii="Times New Roman" w:hAnsi="Times New Roman" w:eastAsia="Times New Roman" w:cs="Times New Roman"/>
          <w:i w:val="0"/>
        </w:rPr>
        <w:fldChar w:fldCharType="end"/>
      </w:r>
    </w:p>
    <w:p w14:paraId="7DA8419A">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_Toc30979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MỤC LỤC</w:t>
      </w:r>
      <w:r>
        <w:tab/>
      </w:r>
      <w:r>
        <w:fldChar w:fldCharType="begin"/>
      </w:r>
      <w:r>
        <w:instrText xml:space="preserve"> PAGEREF _Toc30979 \h </w:instrText>
      </w:r>
      <w:r>
        <w:fldChar w:fldCharType="separate"/>
      </w:r>
      <w:r>
        <w:t>5</w:t>
      </w:r>
      <w:r>
        <w:fldChar w:fldCharType="end"/>
      </w:r>
      <w:r>
        <w:rPr>
          <w:rFonts w:ascii="Times New Roman" w:hAnsi="Times New Roman" w:eastAsia="Times New Roman" w:cs="Times New Roman"/>
          <w:i w:val="0"/>
        </w:rPr>
        <w:fldChar w:fldCharType="end"/>
      </w:r>
    </w:p>
    <w:p w14:paraId="50076C7D">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_Toc15406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LỜI MỞ ĐẦU</w:t>
      </w:r>
      <w:r>
        <w:tab/>
      </w:r>
      <w:r>
        <w:fldChar w:fldCharType="begin"/>
      </w:r>
      <w:r>
        <w:instrText xml:space="preserve"> PAGEREF _Toc15406 \h </w:instrText>
      </w:r>
      <w:r>
        <w:fldChar w:fldCharType="separate"/>
      </w:r>
      <w:r>
        <w:t>1</w:t>
      </w:r>
      <w:r>
        <w:fldChar w:fldCharType="end"/>
      </w:r>
      <w:r>
        <w:rPr>
          <w:rFonts w:ascii="Times New Roman" w:hAnsi="Times New Roman" w:eastAsia="Times New Roman" w:cs="Times New Roman"/>
          <w:i w:val="0"/>
        </w:rPr>
        <w:fldChar w:fldCharType="end"/>
      </w:r>
    </w:p>
    <w:p w14:paraId="5A5819EA">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_Toc28939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CHƯƠNG 1. TỔNG QUAN VỀ CÔNG NGHỆ PHẦN MỀM VÀ ĐỊNH HƯỚNG PHÁT TRIỂN ĐỀ TÀI</w:t>
      </w:r>
      <w:r>
        <w:tab/>
      </w:r>
      <w:r>
        <w:fldChar w:fldCharType="begin"/>
      </w:r>
      <w:r>
        <w:instrText xml:space="preserve"> PAGEREF _Toc28939 \h </w:instrText>
      </w:r>
      <w:r>
        <w:fldChar w:fldCharType="separate"/>
      </w:r>
      <w:r>
        <w:t>2</w:t>
      </w:r>
      <w:r>
        <w:fldChar w:fldCharType="end"/>
      </w:r>
      <w:r>
        <w:rPr>
          <w:rFonts w:ascii="Times New Roman" w:hAnsi="Times New Roman" w:eastAsia="Times New Roman" w:cs="Times New Roman"/>
          <w:i w:val="0"/>
        </w:rPr>
        <w:fldChar w:fldCharType="end"/>
      </w:r>
    </w:p>
    <w:p w14:paraId="52327D56">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_Toc4293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1.1. Khái niệm công nghệ phần mềm</w:t>
      </w:r>
      <w:r>
        <w:tab/>
      </w:r>
      <w:r>
        <w:fldChar w:fldCharType="begin"/>
      </w:r>
      <w:r>
        <w:instrText xml:space="preserve"> PAGEREF _Toc4293 \h </w:instrText>
      </w:r>
      <w:r>
        <w:fldChar w:fldCharType="separate"/>
      </w:r>
      <w:r>
        <w:t>2</w:t>
      </w:r>
      <w:r>
        <w:fldChar w:fldCharType="end"/>
      </w:r>
      <w:r>
        <w:rPr>
          <w:rFonts w:ascii="Times New Roman" w:hAnsi="Times New Roman" w:eastAsia="Times New Roman" w:cs="Times New Roman"/>
          <w:i w:val="0"/>
        </w:rPr>
        <w:fldChar w:fldCharType="end"/>
      </w:r>
    </w:p>
    <w:p w14:paraId="31C0A778">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_Toc2644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1.2. Vai trò của công nghệ phần mềm đối với đề tài</w:t>
      </w:r>
      <w:r>
        <w:tab/>
      </w:r>
      <w:r>
        <w:fldChar w:fldCharType="begin"/>
      </w:r>
      <w:r>
        <w:instrText xml:space="preserve"> PAGEREF _Toc2644 \h </w:instrText>
      </w:r>
      <w:r>
        <w:fldChar w:fldCharType="separate"/>
      </w:r>
      <w:r>
        <w:t>2</w:t>
      </w:r>
      <w:r>
        <w:fldChar w:fldCharType="end"/>
      </w:r>
      <w:r>
        <w:rPr>
          <w:rFonts w:ascii="Times New Roman" w:hAnsi="Times New Roman" w:eastAsia="Times New Roman" w:cs="Times New Roman"/>
          <w:i w:val="0"/>
        </w:rPr>
        <w:fldChar w:fldCharType="end"/>
      </w:r>
    </w:p>
    <w:p w14:paraId="1F1A6C54">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_Toc6241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1.3. Một số xu hướng hiện đại của công nghệ phần mềm liên quan đến đề tài</w:t>
      </w:r>
      <w:r>
        <w:tab/>
      </w:r>
      <w:r>
        <w:fldChar w:fldCharType="begin"/>
      </w:r>
      <w:r>
        <w:instrText xml:space="preserve"> PAGEREF _Toc6241 \h </w:instrText>
      </w:r>
      <w:r>
        <w:fldChar w:fldCharType="separate"/>
      </w:r>
      <w:r>
        <w:t>2</w:t>
      </w:r>
      <w:r>
        <w:fldChar w:fldCharType="end"/>
      </w:r>
      <w:r>
        <w:rPr>
          <w:rFonts w:ascii="Times New Roman" w:hAnsi="Times New Roman" w:eastAsia="Times New Roman" w:cs="Times New Roman"/>
          <w:i w:val="0"/>
        </w:rPr>
        <w:fldChar w:fldCharType="end"/>
      </w:r>
    </w:p>
    <w:p w14:paraId="5A68DBE7">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_Toc12092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1.4. Vòng đời phần mềm áp dụng cho đề tài</w:t>
      </w:r>
      <w:r>
        <w:tab/>
      </w:r>
      <w:r>
        <w:fldChar w:fldCharType="begin"/>
      </w:r>
      <w:r>
        <w:instrText xml:space="preserve"> PAGEREF _Toc12092 \h </w:instrText>
      </w:r>
      <w:r>
        <w:fldChar w:fldCharType="separate"/>
      </w:r>
      <w:r>
        <w:t>3</w:t>
      </w:r>
      <w:r>
        <w:fldChar w:fldCharType="end"/>
      </w:r>
      <w:r>
        <w:rPr>
          <w:rFonts w:ascii="Times New Roman" w:hAnsi="Times New Roman" w:eastAsia="Times New Roman" w:cs="Times New Roman"/>
          <w:i w:val="0"/>
        </w:rPr>
        <w:fldChar w:fldCharType="end"/>
      </w:r>
    </w:p>
    <w:p w14:paraId="453385AC">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_Toc21528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1.5. Mô hình phát triển phần mềm được lựa chọn</w:t>
      </w:r>
      <w:r>
        <w:tab/>
      </w:r>
      <w:r>
        <w:fldChar w:fldCharType="begin"/>
      </w:r>
      <w:r>
        <w:instrText xml:space="preserve"> PAGEREF _Toc21528 \h </w:instrText>
      </w:r>
      <w:r>
        <w:fldChar w:fldCharType="separate"/>
      </w:r>
      <w:r>
        <w:t>4</w:t>
      </w:r>
      <w:r>
        <w:fldChar w:fldCharType="end"/>
      </w:r>
      <w:r>
        <w:rPr>
          <w:rFonts w:ascii="Times New Roman" w:hAnsi="Times New Roman" w:eastAsia="Times New Roman" w:cs="Times New Roman"/>
          <w:i w:val="0"/>
        </w:rPr>
        <w:fldChar w:fldCharType="end"/>
      </w:r>
    </w:p>
    <w:p w14:paraId="2996E43A">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_Toc25577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1.6. Các chuẩn và định hướng chất lượng được tham khảo</w:t>
      </w:r>
      <w:r>
        <w:tab/>
      </w:r>
      <w:r>
        <w:fldChar w:fldCharType="begin"/>
      </w:r>
      <w:r>
        <w:instrText xml:space="preserve"> PAGEREF _Toc25577 \h </w:instrText>
      </w:r>
      <w:r>
        <w:fldChar w:fldCharType="separate"/>
      </w:r>
      <w:r>
        <w:t>5</w:t>
      </w:r>
      <w:r>
        <w:fldChar w:fldCharType="end"/>
      </w:r>
      <w:r>
        <w:rPr>
          <w:rFonts w:ascii="Times New Roman" w:hAnsi="Times New Roman" w:eastAsia="Times New Roman" w:cs="Times New Roman"/>
          <w:i w:val="0"/>
        </w:rPr>
        <w:fldChar w:fldCharType="end"/>
      </w:r>
    </w:p>
    <w:p w14:paraId="4D38ADC9">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_Toc18748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CHƯƠNG 2. LẬP KẾ HOẠCH DỰ ÁN</w:t>
      </w:r>
      <w:r>
        <w:tab/>
      </w:r>
      <w:r>
        <w:fldChar w:fldCharType="begin"/>
      </w:r>
      <w:r>
        <w:instrText xml:space="preserve"> PAGEREF _Toc18748 \h </w:instrText>
      </w:r>
      <w:r>
        <w:fldChar w:fldCharType="separate"/>
      </w:r>
      <w:r>
        <w:t>6</w:t>
      </w:r>
      <w:r>
        <w:fldChar w:fldCharType="end"/>
      </w:r>
      <w:r>
        <w:rPr>
          <w:rFonts w:ascii="Times New Roman" w:hAnsi="Times New Roman" w:eastAsia="Times New Roman" w:cs="Times New Roman"/>
          <w:i w:val="0"/>
        </w:rPr>
        <w:fldChar w:fldCharType="end"/>
      </w:r>
    </w:p>
    <w:p w14:paraId="35AA892C">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_Toc27423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2.1. Tên dự án</w:t>
      </w:r>
      <w:r>
        <w:tab/>
      </w:r>
      <w:r>
        <w:fldChar w:fldCharType="begin"/>
      </w:r>
      <w:r>
        <w:instrText xml:space="preserve"> PAGEREF _Toc27423 \h </w:instrText>
      </w:r>
      <w:r>
        <w:fldChar w:fldCharType="separate"/>
      </w:r>
      <w:r>
        <w:t>6</w:t>
      </w:r>
      <w:r>
        <w:fldChar w:fldCharType="end"/>
      </w:r>
      <w:r>
        <w:rPr>
          <w:rFonts w:ascii="Times New Roman" w:hAnsi="Times New Roman" w:eastAsia="Times New Roman" w:cs="Times New Roman"/>
          <w:i w:val="0"/>
        </w:rPr>
        <w:fldChar w:fldCharType="end"/>
      </w:r>
    </w:p>
    <w:p w14:paraId="6A934582">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_Toc8014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2.2. Mục tiêu dự án</w:t>
      </w:r>
      <w:r>
        <w:tab/>
      </w:r>
      <w:r>
        <w:fldChar w:fldCharType="begin"/>
      </w:r>
      <w:r>
        <w:instrText xml:space="preserve"> PAGEREF _Toc8014 \h </w:instrText>
      </w:r>
      <w:r>
        <w:fldChar w:fldCharType="separate"/>
      </w:r>
      <w:r>
        <w:t>6</w:t>
      </w:r>
      <w:r>
        <w:fldChar w:fldCharType="end"/>
      </w:r>
      <w:r>
        <w:rPr>
          <w:rFonts w:ascii="Times New Roman" w:hAnsi="Times New Roman" w:eastAsia="Times New Roman" w:cs="Times New Roman"/>
          <w:i w:val="0"/>
        </w:rPr>
        <w:fldChar w:fldCharType="end"/>
      </w:r>
    </w:p>
    <w:p w14:paraId="5D1CFC4F">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_Toc18152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2.3. Nhân sự và vai trò thực hiện</w:t>
      </w:r>
      <w:r>
        <w:tab/>
      </w:r>
      <w:r>
        <w:fldChar w:fldCharType="begin"/>
      </w:r>
      <w:r>
        <w:instrText xml:space="preserve"> PAGEREF _Toc18152 \h </w:instrText>
      </w:r>
      <w:r>
        <w:fldChar w:fldCharType="separate"/>
      </w:r>
      <w:r>
        <w:t>6</w:t>
      </w:r>
      <w:r>
        <w:fldChar w:fldCharType="end"/>
      </w:r>
      <w:r>
        <w:rPr>
          <w:rFonts w:ascii="Times New Roman" w:hAnsi="Times New Roman" w:eastAsia="Times New Roman" w:cs="Times New Roman"/>
          <w:i w:val="0"/>
        </w:rPr>
        <w:fldChar w:fldCharType="end"/>
      </w:r>
    </w:p>
    <w:p w14:paraId="19DA4EA2">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_Toc3735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2.4. Kế hoạch tiến độ theo sprint</w:t>
      </w:r>
      <w:r>
        <w:tab/>
      </w:r>
      <w:r>
        <w:fldChar w:fldCharType="begin"/>
      </w:r>
      <w:r>
        <w:instrText xml:space="preserve"> PAGEREF _Toc3735 \h </w:instrText>
      </w:r>
      <w:r>
        <w:fldChar w:fldCharType="separate"/>
      </w:r>
      <w:r>
        <w:t>7</w:t>
      </w:r>
      <w:r>
        <w:fldChar w:fldCharType="end"/>
      </w:r>
      <w:r>
        <w:rPr>
          <w:rFonts w:ascii="Times New Roman" w:hAnsi="Times New Roman" w:eastAsia="Times New Roman" w:cs="Times New Roman"/>
          <w:i w:val="0"/>
        </w:rPr>
        <w:fldChar w:fldCharType="end"/>
      </w:r>
    </w:p>
    <w:p w14:paraId="58A130EA">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_Toc6978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2.5. Nguồn lực và kinh phí dự án</w:t>
      </w:r>
      <w:r>
        <w:tab/>
      </w:r>
      <w:r>
        <w:fldChar w:fldCharType="begin"/>
      </w:r>
      <w:r>
        <w:instrText xml:space="preserve"> PAGEREF _Toc6978 \h </w:instrText>
      </w:r>
      <w:r>
        <w:fldChar w:fldCharType="separate"/>
      </w:r>
      <w:r>
        <w:t>8</w:t>
      </w:r>
      <w:r>
        <w:fldChar w:fldCharType="end"/>
      </w:r>
      <w:r>
        <w:rPr>
          <w:rFonts w:ascii="Times New Roman" w:hAnsi="Times New Roman" w:eastAsia="Times New Roman" w:cs="Times New Roman"/>
          <w:i w:val="0"/>
        </w:rPr>
        <w:fldChar w:fldCharType="end"/>
      </w:r>
    </w:p>
    <w:p w14:paraId="5E4AE193">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_Toc11408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2.6. Rủi ro và biện pháp kiểm soát</w:t>
      </w:r>
      <w:r>
        <w:tab/>
      </w:r>
      <w:r>
        <w:fldChar w:fldCharType="begin"/>
      </w:r>
      <w:r>
        <w:instrText xml:space="preserve"> PAGEREF _Toc11408 \h </w:instrText>
      </w:r>
      <w:r>
        <w:fldChar w:fldCharType="separate"/>
      </w:r>
      <w:r>
        <w:t>8</w:t>
      </w:r>
      <w:r>
        <w:fldChar w:fldCharType="end"/>
      </w:r>
      <w:r>
        <w:rPr>
          <w:rFonts w:ascii="Times New Roman" w:hAnsi="Times New Roman" w:eastAsia="Times New Roman" w:cs="Times New Roman"/>
          <w:i w:val="0"/>
        </w:rPr>
        <w:fldChar w:fldCharType="end"/>
      </w:r>
    </w:p>
    <w:p w14:paraId="7F51FEB0">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_Toc27498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CHƯƠNG 3. ĐẶC TẢ PHẦN MỀM</w:t>
      </w:r>
      <w:r>
        <w:tab/>
      </w:r>
      <w:r>
        <w:fldChar w:fldCharType="begin"/>
      </w:r>
      <w:r>
        <w:instrText xml:space="preserve"> PAGEREF _Toc27498 \h </w:instrText>
      </w:r>
      <w:r>
        <w:fldChar w:fldCharType="separate"/>
      </w:r>
      <w:r>
        <w:t>10</w:t>
      </w:r>
      <w:r>
        <w:fldChar w:fldCharType="end"/>
      </w:r>
      <w:r>
        <w:rPr>
          <w:rFonts w:ascii="Times New Roman" w:hAnsi="Times New Roman" w:eastAsia="Times New Roman" w:cs="Times New Roman"/>
          <w:i w:val="0"/>
        </w:rPr>
        <w:fldChar w:fldCharType="end"/>
      </w:r>
    </w:p>
    <w:p w14:paraId="508DC10D">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_Toc19580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3.1. Khảo sát hiện trạng</w:t>
      </w:r>
      <w:r>
        <w:tab/>
      </w:r>
      <w:r>
        <w:fldChar w:fldCharType="begin"/>
      </w:r>
      <w:r>
        <w:instrText xml:space="preserve"> PAGEREF _Toc19580 \h </w:instrText>
      </w:r>
      <w:r>
        <w:fldChar w:fldCharType="separate"/>
      </w:r>
      <w:r>
        <w:t>10</w:t>
      </w:r>
      <w:r>
        <w:fldChar w:fldCharType="end"/>
      </w:r>
      <w:r>
        <w:rPr>
          <w:rFonts w:ascii="Times New Roman" w:hAnsi="Times New Roman" w:eastAsia="Times New Roman" w:cs="Times New Roman"/>
          <w:i w:val="0"/>
        </w:rPr>
        <w:fldChar w:fldCharType="end"/>
      </w:r>
    </w:p>
    <w:p w14:paraId="0FC39FB5">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_Toc11920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3.2. Phát biểu bài toán</w:t>
      </w:r>
      <w:r>
        <w:tab/>
      </w:r>
      <w:r>
        <w:fldChar w:fldCharType="begin"/>
      </w:r>
      <w:r>
        <w:instrText xml:space="preserve"> PAGEREF _Toc11920 \h </w:instrText>
      </w:r>
      <w:r>
        <w:fldChar w:fldCharType="separate"/>
      </w:r>
      <w:r>
        <w:t>10</w:t>
      </w:r>
      <w:r>
        <w:fldChar w:fldCharType="end"/>
      </w:r>
      <w:r>
        <w:rPr>
          <w:rFonts w:ascii="Times New Roman" w:hAnsi="Times New Roman" w:eastAsia="Times New Roman" w:cs="Times New Roman"/>
          <w:i w:val="0"/>
        </w:rPr>
        <w:fldChar w:fldCharType="end"/>
      </w:r>
    </w:p>
    <w:p w14:paraId="6D0EC0EC">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_Toc7653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3.3. Mục tiêu nghiệp vụ của hệ thống</w:t>
      </w:r>
      <w:r>
        <w:tab/>
      </w:r>
      <w:r>
        <w:fldChar w:fldCharType="begin"/>
      </w:r>
      <w:r>
        <w:instrText xml:space="preserve"> PAGEREF _Toc7653 \h </w:instrText>
      </w:r>
      <w:r>
        <w:fldChar w:fldCharType="separate"/>
      </w:r>
      <w:r>
        <w:t>11</w:t>
      </w:r>
      <w:r>
        <w:fldChar w:fldCharType="end"/>
      </w:r>
      <w:r>
        <w:rPr>
          <w:rFonts w:ascii="Times New Roman" w:hAnsi="Times New Roman" w:eastAsia="Times New Roman" w:cs="Times New Roman"/>
          <w:i w:val="0"/>
        </w:rPr>
        <w:fldChar w:fldCharType="end"/>
      </w:r>
    </w:p>
    <w:p w14:paraId="48EB636F">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_Toc24295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3.4. Tác nhân của hệ thống</w:t>
      </w:r>
      <w:r>
        <w:tab/>
      </w:r>
      <w:r>
        <w:fldChar w:fldCharType="begin"/>
      </w:r>
      <w:r>
        <w:instrText xml:space="preserve"> PAGEREF _Toc24295 \h </w:instrText>
      </w:r>
      <w:r>
        <w:fldChar w:fldCharType="separate"/>
      </w:r>
      <w:r>
        <w:t>11</w:t>
      </w:r>
      <w:r>
        <w:fldChar w:fldCharType="end"/>
      </w:r>
      <w:r>
        <w:rPr>
          <w:rFonts w:ascii="Times New Roman" w:hAnsi="Times New Roman" w:eastAsia="Times New Roman" w:cs="Times New Roman"/>
          <w:i w:val="0"/>
        </w:rPr>
        <w:fldChar w:fldCharType="end"/>
      </w:r>
    </w:p>
    <w:p w14:paraId="2DDC4599">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_Toc16338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3.4.1. Quản trị viên (Admin)</w:t>
      </w:r>
      <w:r>
        <w:tab/>
      </w:r>
      <w:r>
        <w:fldChar w:fldCharType="begin"/>
      </w:r>
      <w:r>
        <w:instrText xml:space="preserve"> PAGEREF _Toc16338 \h </w:instrText>
      </w:r>
      <w:r>
        <w:fldChar w:fldCharType="separate"/>
      </w:r>
      <w:r>
        <w:t>11</w:t>
      </w:r>
      <w:r>
        <w:fldChar w:fldCharType="end"/>
      </w:r>
      <w:r>
        <w:rPr>
          <w:rFonts w:ascii="Times New Roman" w:hAnsi="Times New Roman" w:eastAsia="Times New Roman" w:cs="Times New Roman"/>
          <w:i w:val="0"/>
        </w:rPr>
        <w:fldChar w:fldCharType="end"/>
      </w:r>
    </w:p>
    <w:p w14:paraId="010ACD30">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_Toc32365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3.4.2. Giảng viên (Lecturer)</w:t>
      </w:r>
      <w:r>
        <w:tab/>
      </w:r>
      <w:r>
        <w:fldChar w:fldCharType="begin"/>
      </w:r>
      <w:r>
        <w:instrText xml:space="preserve"> PAGEREF _Toc32365 \h </w:instrText>
      </w:r>
      <w:r>
        <w:fldChar w:fldCharType="separate"/>
      </w:r>
      <w:r>
        <w:t>11</w:t>
      </w:r>
      <w:r>
        <w:fldChar w:fldCharType="end"/>
      </w:r>
      <w:r>
        <w:rPr>
          <w:rFonts w:ascii="Times New Roman" w:hAnsi="Times New Roman" w:eastAsia="Times New Roman" w:cs="Times New Roman"/>
          <w:i w:val="0"/>
        </w:rPr>
        <w:fldChar w:fldCharType="end"/>
      </w:r>
    </w:p>
    <w:p w14:paraId="1BBB2431">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_Toc30456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3.4.3. Sinh viên (Student)</w:t>
      </w:r>
      <w:r>
        <w:tab/>
      </w:r>
      <w:r>
        <w:fldChar w:fldCharType="begin"/>
      </w:r>
      <w:r>
        <w:instrText xml:space="preserve"> PAGEREF _Toc30456 \h </w:instrText>
      </w:r>
      <w:r>
        <w:fldChar w:fldCharType="separate"/>
      </w:r>
      <w:r>
        <w:t>11</w:t>
      </w:r>
      <w:r>
        <w:fldChar w:fldCharType="end"/>
      </w:r>
      <w:r>
        <w:rPr>
          <w:rFonts w:ascii="Times New Roman" w:hAnsi="Times New Roman" w:eastAsia="Times New Roman" w:cs="Times New Roman"/>
          <w:i w:val="0"/>
        </w:rPr>
        <w:fldChar w:fldCharType="end"/>
      </w:r>
    </w:p>
    <w:p w14:paraId="71ADD999">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_Toc9966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3.5. Yêu cầu chức năng</w:t>
      </w:r>
      <w:r>
        <w:tab/>
      </w:r>
      <w:r>
        <w:fldChar w:fldCharType="begin"/>
      </w:r>
      <w:r>
        <w:instrText xml:space="preserve"> PAGEREF _Toc9966 \h </w:instrText>
      </w:r>
      <w:r>
        <w:fldChar w:fldCharType="separate"/>
      </w:r>
      <w:r>
        <w:t>12</w:t>
      </w:r>
      <w:r>
        <w:fldChar w:fldCharType="end"/>
      </w:r>
      <w:r>
        <w:rPr>
          <w:rFonts w:ascii="Times New Roman" w:hAnsi="Times New Roman" w:eastAsia="Times New Roman" w:cs="Times New Roman"/>
          <w:i w:val="0"/>
        </w:rPr>
        <w:fldChar w:fldCharType="end"/>
      </w:r>
    </w:p>
    <w:p w14:paraId="486961C8">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_Toc26168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3.5.1. Nhóm chức năng dùng chung</w:t>
      </w:r>
      <w:r>
        <w:tab/>
      </w:r>
      <w:r>
        <w:fldChar w:fldCharType="begin"/>
      </w:r>
      <w:r>
        <w:instrText xml:space="preserve"> PAGEREF _Toc26168 \h </w:instrText>
      </w:r>
      <w:r>
        <w:fldChar w:fldCharType="separate"/>
      </w:r>
      <w:r>
        <w:t>12</w:t>
      </w:r>
      <w:r>
        <w:fldChar w:fldCharType="end"/>
      </w:r>
      <w:r>
        <w:rPr>
          <w:rFonts w:ascii="Times New Roman" w:hAnsi="Times New Roman" w:eastAsia="Times New Roman" w:cs="Times New Roman"/>
          <w:i w:val="0"/>
        </w:rPr>
        <w:fldChar w:fldCharType="end"/>
      </w:r>
    </w:p>
    <w:p w14:paraId="503EE5CE">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_Toc9987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3.5.2. Nhóm chức năng của quản trị viên</w:t>
      </w:r>
      <w:r>
        <w:tab/>
      </w:r>
      <w:r>
        <w:fldChar w:fldCharType="begin"/>
      </w:r>
      <w:r>
        <w:instrText xml:space="preserve"> PAGEREF _Toc9987 \h </w:instrText>
      </w:r>
      <w:r>
        <w:fldChar w:fldCharType="separate"/>
      </w:r>
      <w:r>
        <w:t>12</w:t>
      </w:r>
      <w:r>
        <w:fldChar w:fldCharType="end"/>
      </w:r>
      <w:r>
        <w:rPr>
          <w:rFonts w:ascii="Times New Roman" w:hAnsi="Times New Roman" w:eastAsia="Times New Roman" w:cs="Times New Roman"/>
          <w:i w:val="0"/>
        </w:rPr>
        <w:fldChar w:fldCharType="end"/>
      </w:r>
    </w:p>
    <w:p w14:paraId="1AC8DE85">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_Toc25628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3.5.3. Nhóm chức năng của giảng viên</w:t>
      </w:r>
      <w:r>
        <w:tab/>
      </w:r>
      <w:r>
        <w:fldChar w:fldCharType="begin"/>
      </w:r>
      <w:r>
        <w:instrText xml:space="preserve"> PAGEREF _Toc25628 \h </w:instrText>
      </w:r>
      <w:r>
        <w:fldChar w:fldCharType="separate"/>
      </w:r>
      <w:r>
        <w:t>13</w:t>
      </w:r>
      <w:r>
        <w:fldChar w:fldCharType="end"/>
      </w:r>
      <w:r>
        <w:rPr>
          <w:rFonts w:ascii="Times New Roman" w:hAnsi="Times New Roman" w:eastAsia="Times New Roman" w:cs="Times New Roman"/>
          <w:i w:val="0"/>
        </w:rPr>
        <w:fldChar w:fldCharType="end"/>
      </w:r>
    </w:p>
    <w:p w14:paraId="34E89D9B">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_Toc31770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3.5.4. Nhóm chức năng của sinh viên</w:t>
      </w:r>
      <w:r>
        <w:tab/>
      </w:r>
      <w:r>
        <w:fldChar w:fldCharType="begin"/>
      </w:r>
      <w:r>
        <w:instrText xml:space="preserve"> PAGEREF _Toc31770 \h </w:instrText>
      </w:r>
      <w:r>
        <w:fldChar w:fldCharType="separate"/>
      </w:r>
      <w:r>
        <w:t>13</w:t>
      </w:r>
      <w:r>
        <w:fldChar w:fldCharType="end"/>
      </w:r>
      <w:r>
        <w:rPr>
          <w:rFonts w:ascii="Times New Roman" w:hAnsi="Times New Roman" w:eastAsia="Times New Roman" w:cs="Times New Roman"/>
          <w:i w:val="0"/>
        </w:rPr>
        <w:fldChar w:fldCharType="end"/>
      </w:r>
    </w:p>
    <w:p w14:paraId="75C892D2">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_Toc7476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3.6. Yêu cầu phi chức năng</w:t>
      </w:r>
      <w:r>
        <w:tab/>
      </w:r>
      <w:r>
        <w:fldChar w:fldCharType="begin"/>
      </w:r>
      <w:r>
        <w:instrText xml:space="preserve"> PAGEREF _Toc7476 \h </w:instrText>
      </w:r>
      <w:r>
        <w:fldChar w:fldCharType="separate"/>
      </w:r>
      <w:r>
        <w:t>16</w:t>
      </w:r>
      <w:r>
        <w:fldChar w:fldCharType="end"/>
      </w:r>
      <w:r>
        <w:rPr>
          <w:rFonts w:ascii="Times New Roman" w:hAnsi="Times New Roman" w:eastAsia="Times New Roman" w:cs="Times New Roman"/>
          <w:i w:val="0"/>
        </w:rPr>
        <w:fldChar w:fldCharType="end"/>
      </w:r>
    </w:p>
    <w:p w14:paraId="4D79ECFE">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_Toc14806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3.6.1. Yêu cầu về bảo mật</w:t>
      </w:r>
      <w:r>
        <w:tab/>
      </w:r>
      <w:r>
        <w:fldChar w:fldCharType="begin"/>
      </w:r>
      <w:r>
        <w:instrText xml:space="preserve"> PAGEREF _Toc14806 \h </w:instrText>
      </w:r>
      <w:r>
        <w:fldChar w:fldCharType="separate"/>
      </w:r>
      <w:r>
        <w:t>16</w:t>
      </w:r>
      <w:r>
        <w:fldChar w:fldCharType="end"/>
      </w:r>
      <w:r>
        <w:rPr>
          <w:rFonts w:ascii="Times New Roman" w:hAnsi="Times New Roman" w:eastAsia="Times New Roman" w:cs="Times New Roman"/>
          <w:i w:val="0"/>
        </w:rPr>
        <w:fldChar w:fldCharType="end"/>
      </w:r>
    </w:p>
    <w:p w14:paraId="7A0C9DC0">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_Toc29325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3.6.2. Yêu cầu về hiệu năng</w:t>
      </w:r>
      <w:r>
        <w:tab/>
      </w:r>
      <w:r>
        <w:fldChar w:fldCharType="begin"/>
      </w:r>
      <w:r>
        <w:instrText xml:space="preserve"> PAGEREF _Toc29325 \h </w:instrText>
      </w:r>
      <w:r>
        <w:fldChar w:fldCharType="separate"/>
      </w:r>
      <w:r>
        <w:t>16</w:t>
      </w:r>
      <w:r>
        <w:fldChar w:fldCharType="end"/>
      </w:r>
      <w:r>
        <w:rPr>
          <w:rFonts w:ascii="Times New Roman" w:hAnsi="Times New Roman" w:eastAsia="Times New Roman" w:cs="Times New Roman"/>
          <w:i w:val="0"/>
        </w:rPr>
        <w:fldChar w:fldCharType="end"/>
      </w:r>
    </w:p>
    <w:p w14:paraId="6C3CBB9E">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_Toc12609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3.6.3. Yêu cầu về tính đúng đắn dữ liệu</w:t>
      </w:r>
      <w:r>
        <w:tab/>
      </w:r>
      <w:r>
        <w:fldChar w:fldCharType="begin"/>
      </w:r>
      <w:r>
        <w:instrText xml:space="preserve"> PAGEREF _Toc12609 \h </w:instrText>
      </w:r>
      <w:r>
        <w:fldChar w:fldCharType="separate"/>
      </w:r>
      <w:r>
        <w:t>16</w:t>
      </w:r>
      <w:r>
        <w:fldChar w:fldCharType="end"/>
      </w:r>
      <w:r>
        <w:rPr>
          <w:rFonts w:ascii="Times New Roman" w:hAnsi="Times New Roman" w:eastAsia="Times New Roman" w:cs="Times New Roman"/>
          <w:i w:val="0"/>
        </w:rPr>
        <w:fldChar w:fldCharType="end"/>
      </w:r>
    </w:p>
    <w:p w14:paraId="1EAE3315">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_Toc15501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3.6.4. Yêu cầu về khả năng sử dụng</w:t>
      </w:r>
      <w:r>
        <w:tab/>
      </w:r>
      <w:r>
        <w:fldChar w:fldCharType="begin"/>
      </w:r>
      <w:r>
        <w:instrText xml:space="preserve"> PAGEREF _Toc15501 \h </w:instrText>
      </w:r>
      <w:r>
        <w:fldChar w:fldCharType="separate"/>
      </w:r>
      <w:r>
        <w:t>16</w:t>
      </w:r>
      <w:r>
        <w:fldChar w:fldCharType="end"/>
      </w:r>
      <w:r>
        <w:rPr>
          <w:rFonts w:ascii="Times New Roman" w:hAnsi="Times New Roman" w:eastAsia="Times New Roman" w:cs="Times New Roman"/>
          <w:i w:val="0"/>
        </w:rPr>
        <w:fldChar w:fldCharType="end"/>
      </w:r>
    </w:p>
    <w:p w14:paraId="6B68C048">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_Toc32415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3.6.5. Yêu cầu về bảo trì và mở rộng</w:t>
      </w:r>
      <w:r>
        <w:tab/>
      </w:r>
      <w:r>
        <w:fldChar w:fldCharType="begin"/>
      </w:r>
      <w:r>
        <w:instrText xml:space="preserve"> PAGEREF _Toc32415 \h </w:instrText>
      </w:r>
      <w:r>
        <w:fldChar w:fldCharType="separate"/>
      </w:r>
      <w:r>
        <w:t>17</w:t>
      </w:r>
      <w:r>
        <w:fldChar w:fldCharType="end"/>
      </w:r>
      <w:r>
        <w:rPr>
          <w:rFonts w:ascii="Times New Roman" w:hAnsi="Times New Roman" w:eastAsia="Times New Roman" w:cs="Times New Roman"/>
          <w:i w:val="0"/>
        </w:rPr>
        <w:fldChar w:fldCharType="end"/>
      </w:r>
    </w:p>
    <w:p w14:paraId="4E0FFA3C">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_Toc7672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3.7. Các ca sử dụng trọng tâm</w:t>
      </w:r>
      <w:r>
        <w:tab/>
      </w:r>
      <w:r>
        <w:fldChar w:fldCharType="begin"/>
      </w:r>
      <w:r>
        <w:instrText xml:space="preserve"> PAGEREF _Toc7672 \h </w:instrText>
      </w:r>
      <w:r>
        <w:fldChar w:fldCharType="separate"/>
      </w:r>
      <w:r>
        <w:t>17</w:t>
      </w:r>
      <w:r>
        <w:fldChar w:fldCharType="end"/>
      </w:r>
      <w:r>
        <w:rPr>
          <w:rFonts w:ascii="Times New Roman" w:hAnsi="Times New Roman" w:eastAsia="Times New Roman" w:cs="Times New Roman"/>
          <w:i w:val="0"/>
        </w:rPr>
        <w:fldChar w:fldCharType="end"/>
      </w:r>
    </w:p>
    <w:p w14:paraId="1A4F6A63">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_Toc6894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3.8. Kế hoạch quản lý yêu cầu</w:t>
      </w:r>
      <w:r>
        <w:tab/>
      </w:r>
      <w:r>
        <w:fldChar w:fldCharType="begin"/>
      </w:r>
      <w:r>
        <w:instrText xml:space="preserve"> PAGEREF _Toc6894 \h </w:instrText>
      </w:r>
      <w:r>
        <w:fldChar w:fldCharType="separate"/>
      </w:r>
      <w:r>
        <w:t>19</w:t>
      </w:r>
      <w:r>
        <w:fldChar w:fldCharType="end"/>
      </w:r>
      <w:r>
        <w:rPr>
          <w:rFonts w:ascii="Times New Roman" w:hAnsi="Times New Roman" w:eastAsia="Times New Roman" w:cs="Times New Roman"/>
          <w:i w:val="0"/>
        </w:rPr>
        <w:fldChar w:fldCharType="end"/>
      </w:r>
    </w:p>
    <w:p w14:paraId="41255335">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_Toc12277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CHƯƠNG 4. PHÂN TÍCH VÀ THIẾT KẾ HỆ THỐNG</w:t>
      </w:r>
      <w:r>
        <w:tab/>
      </w:r>
      <w:r>
        <w:fldChar w:fldCharType="begin"/>
      </w:r>
      <w:r>
        <w:instrText xml:space="preserve"> PAGEREF _Toc12277 \h </w:instrText>
      </w:r>
      <w:r>
        <w:fldChar w:fldCharType="separate"/>
      </w:r>
      <w:r>
        <w:t>21</w:t>
      </w:r>
      <w:r>
        <w:fldChar w:fldCharType="end"/>
      </w:r>
      <w:r>
        <w:rPr>
          <w:rFonts w:ascii="Times New Roman" w:hAnsi="Times New Roman" w:eastAsia="Times New Roman" w:cs="Times New Roman"/>
          <w:i w:val="0"/>
        </w:rPr>
        <w:fldChar w:fldCharType="end"/>
      </w:r>
    </w:p>
    <w:p w14:paraId="6E3B1119">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_Toc13911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4.1. Giải pháp tổng thể</w:t>
      </w:r>
      <w:r>
        <w:tab/>
      </w:r>
      <w:r>
        <w:fldChar w:fldCharType="begin"/>
      </w:r>
      <w:r>
        <w:instrText xml:space="preserve"> PAGEREF _Toc13911 \h </w:instrText>
      </w:r>
      <w:r>
        <w:fldChar w:fldCharType="separate"/>
      </w:r>
      <w:r>
        <w:t>21</w:t>
      </w:r>
      <w:r>
        <w:fldChar w:fldCharType="end"/>
      </w:r>
      <w:r>
        <w:rPr>
          <w:rFonts w:ascii="Times New Roman" w:hAnsi="Times New Roman" w:eastAsia="Times New Roman" w:cs="Times New Roman"/>
          <w:i w:val="0"/>
        </w:rPr>
        <w:fldChar w:fldCharType="end"/>
      </w:r>
    </w:p>
    <w:p w14:paraId="675DA0E9">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_Toc22334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4.2. Kiến trúc công nghệ của hệ thống</w:t>
      </w:r>
      <w:r>
        <w:tab/>
      </w:r>
      <w:r>
        <w:fldChar w:fldCharType="begin"/>
      </w:r>
      <w:r>
        <w:instrText xml:space="preserve"> PAGEREF _Toc22334 \h </w:instrText>
      </w:r>
      <w:r>
        <w:fldChar w:fldCharType="separate"/>
      </w:r>
      <w:r>
        <w:t>21</w:t>
      </w:r>
      <w:r>
        <w:fldChar w:fldCharType="end"/>
      </w:r>
      <w:r>
        <w:rPr>
          <w:rFonts w:ascii="Times New Roman" w:hAnsi="Times New Roman" w:eastAsia="Times New Roman" w:cs="Times New Roman"/>
          <w:i w:val="0"/>
        </w:rPr>
        <w:fldChar w:fldCharType="end"/>
      </w:r>
    </w:p>
    <w:p w14:paraId="7D62299C">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_Toc2834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4.3. Cấu trúc phân hệ</w:t>
      </w:r>
      <w:r>
        <w:tab/>
      </w:r>
      <w:r>
        <w:fldChar w:fldCharType="begin"/>
      </w:r>
      <w:r>
        <w:instrText xml:space="preserve"> PAGEREF _Toc2834 \h </w:instrText>
      </w:r>
      <w:r>
        <w:fldChar w:fldCharType="separate"/>
      </w:r>
      <w:r>
        <w:t>22</w:t>
      </w:r>
      <w:r>
        <w:fldChar w:fldCharType="end"/>
      </w:r>
      <w:r>
        <w:rPr>
          <w:rFonts w:ascii="Times New Roman" w:hAnsi="Times New Roman" w:eastAsia="Times New Roman" w:cs="Times New Roman"/>
          <w:i w:val="0"/>
        </w:rPr>
        <w:fldChar w:fldCharType="end"/>
      </w:r>
    </w:p>
    <w:p w14:paraId="7D1F82B9">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_Toc21483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4.4. Thiết kế dữ liệu</w:t>
      </w:r>
      <w:r>
        <w:tab/>
      </w:r>
      <w:r>
        <w:fldChar w:fldCharType="begin"/>
      </w:r>
      <w:r>
        <w:instrText xml:space="preserve"> PAGEREF _Toc21483 \h </w:instrText>
      </w:r>
      <w:r>
        <w:fldChar w:fldCharType="separate"/>
      </w:r>
      <w:r>
        <w:t>22</w:t>
      </w:r>
      <w:r>
        <w:fldChar w:fldCharType="end"/>
      </w:r>
      <w:r>
        <w:rPr>
          <w:rFonts w:ascii="Times New Roman" w:hAnsi="Times New Roman" w:eastAsia="Times New Roman" w:cs="Times New Roman"/>
          <w:i w:val="0"/>
        </w:rPr>
        <w:fldChar w:fldCharType="end"/>
      </w:r>
    </w:p>
    <w:p w14:paraId="297BC35F">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_Toc5266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4.4.1. Nhóm bảng người dùng và phân quyền</w:t>
      </w:r>
      <w:r>
        <w:tab/>
      </w:r>
      <w:r>
        <w:fldChar w:fldCharType="begin"/>
      </w:r>
      <w:r>
        <w:instrText xml:space="preserve"> PAGEREF _Toc5266 \h </w:instrText>
      </w:r>
      <w:r>
        <w:fldChar w:fldCharType="separate"/>
      </w:r>
      <w:r>
        <w:t>22</w:t>
      </w:r>
      <w:r>
        <w:fldChar w:fldCharType="end"/>
      </w:r>
      <w:r>
        <w:rPr>
          <w:rFonts w:ascii="Times New Roman" w:hAnsi="Times New Roman" w:eastAsia="Times New Roman" w:cs="Times New Roman"/>
          <w:i w:val="0"/>
        </w:rPr>
        <w:fldChar w:fldCharType="end"/>
      </w:r>
    </w:p>
    <w:p w14:paraId="28D925DF">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_Toc26742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4.4.2. Nhóm bảng danh mục đào tạo</w:t>
      </w:r>
      <w:r>
        <w:tab/>
      </w:r>
      <w:r>
        <w:fldChar w:fldCharType="begin"/>
      </w:r>
      <w:r>
        <w:instrText xml:space="preserve"> PAGEREF _Toc26742 \h </w:instrText>
      </w:r>
      <w:r>
        <w:fldChar w:fldCharType="separate"/>
      </w:r>
      <w:r>
        <w:t>23</w:t>
      </w:r>
      <w:r>
        <w:fldChar w:fldCharType="end"/>
      </w:r>
      <w:r>
        <w:rPr>
          <w:rFonts w:ascii="Times New Roman" w:hAnsi="Times New Roman" w:eastAsia="Times New Roman" w:cs="Times New Roman"/>
          <w:i w:val="0"/>
        </w:rPr>
        <w:fldChar w:fldCharType="end"/>
      </w:r>
    </w:p>
    <w:p w14:paraId="596DCADD">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_Toc13558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4.4.3. Nhóm bảng người học và người dạy</w:t>
      </w:r>
      <w:r>
        <w:tab/>
      </w:r>
      <w:r>
        <w:fldChar w:fldCharType="begin"/>
      </w:r>
      <w:r>
        <w:instrText xml:space="preserve"> PAGEREF _Toc13558 \h </w:instrText>
      </w:r>
      <w:r>
        <w:fldChar w:fldCharType="separate"/>
      </w:r>
      <w:r>
        <w:t>23</w:t>
      </w:r>
      <w:r>
        <w:fldChar w:fldCharType="end"/>
      </w:r>
      <w:r>
        <w:rPr>
          <w:rFonts w:ascii="Times New Roman" w:hAnsi="Times New Roman" w:eastAsia="Times New Roman" w:cs="Times New Roman"/>
          <w:i w:val="0"/>
        </w:rPr>
        <w:fldChar w:fldCharType="end"/>
      </w:r>
    </w:p>
    <w:p w14:paraId="44182F3A">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_Toc6624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4.4.4. Nhóm bảng đào tạo theo học kỳ</w:t>
      </w:r>
      <w:r>
        <w:tab/>
      </w:r>
      <w:r>
        <w:fldChar w:fldCharType="begin"/>
      </w:r>
      <w:r>
        <w:instrText xml:space="preserve"> PAGEREF _Toc6624 \h </w:instrText>
      </w:r>
      <w:r>
        <w:fldChar w:fldCharType="separate"/>
      </w:r>
      <w:r>
        <w:t>23</w:t>
      </w:r>
      <w:r>
        <w:fldChar w:fldCharType="end"/>
      </w:r>
      <w:r>
        <w:rPr>
          <w:rFonts w:ascii="Times New Roman" w:hAnsi="Times New Roman" w:eastAsia="Times New Roman" w:cs="Times New Roman"/>
          <w:i w:val="0"/>
        </w:rPr>
        <w:fldChar w:fldCharType="end"/>
      </w:r>
    </w:p>
    <w:p w14:paraId="3C7E423E">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_Toc25358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4.4.5. Nhóm bảng đăng ký, điểm và phúc khảo</w:t>
      </w:r>
      <w:r>
        <w:tab/>
      </w:r>
      <w:r>
        <w:fldChar w:fldCharType="begin"/>
      </w:r>
      <w:r>
        <w:instrText xml:space="preserve"> PAGEREF _Toc25358 \h </w:instrText>
      </w:r>
      <w:r>
        <w:fldChar w:fldCharType="separate"/>
      </w:r>
      <w:r>
        <w:t>23</w:t>
      </w:r>
      <w:r>
        <w:fldChar w:fldCharType="end"/>
      </w:r>
      <w:r>
        <w:rPr>
          <w:rFonts w:ascii="Times New Roman" w:hAnsi="Times New Roman" w:eastAsia="Times New Roman" w:cs="Times New Roman"/>
          <w:i w:val="0"/>
        </w:rPr>
        <w:fldChar w:fldCharType="end"/>
      </w:r>
    </w:p>
    <w:p w14:paraId="70F80A7D">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_Toc23089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4.4.6. Nhóm bảng giám sát vận hành</w:t>
      </w:r>
      <w:r>
        <w:tab/>
      </w:r>
      <w:r>
        <w:fldChar w:fldCharType="begin"/>
      </w:r>
      <w:r>
        <w:instrText xml:space="preserve"> PAGEREF _Toc23089 \h </w:instrText>
      </w:r>
      <w:r>
        <w:fldChar w:fldCharType="separate"/>
      </w:r>
      <w:r>
        <w:t>24</w:t>
      </w:r>
      <w:r>
        <w:fldChar w:fldCharType="end"/>
      </w:r>
      <w:r>
        <w:rPr>
          <w:rFonts w:ascii="Times New Roman" w:hAnsi="Times New Roman" w:eastAsia="Times New Roman" w:cs="Times New Roman"/>
          <w:i w:val="0"/>
        </w:rPr>
        <w:fldChar w:fldCharType="end"/>
      </w:r>
    </w:p>
    <w:p w14:paraId="242B5DDC">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_Toc3444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4.5. Các quan hệ dữ liệu chính</w:t>
      </w:r>
      <w:r>
        <w:tab/>
      </w:r>
      <w:r>
        <w:fldChar w:fldCharType="begin"/>
      </w:r>
      <w:r>
        <w:instrText xml:space="preserve"> PAGEREF _Toc3444 \h </w:instrText>
      </w:r>
      <w:r>
        <w:fldChar w:fldCharType="separate"/>
      </w:r>
      <w:r>
        <w:t>27</w:t>
      </w:r>
      <w:r>
        <w:fldChar w:fldCharType="end"/>
      </w:r>
      <w:r>
        <w:rPr>
          <w:rFonts w:ascii="Times New Roman" w:hAnsi="Times New Roman" w:eastAsia="Times New Roman" w:cs="Times New Roman"/>
          <w:i w:val="0"/>
        </w:rPr>
        <w:fldChar w:fldCharType="end"/>
      </w:r>
    </w:p>
    <w:p w14:paraId="1797A112">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_Toc14233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4.6. Quy tắc nghiệp vụ quan trọng đã được hiện thực hóa</w:t>
      </w:r>
      <w:r>
        <w:tab/>
      </w:r>
      <w:r>
        <w:fldChar w:fldCharType="begin"/>
      </w:r>
      <w:r>
        <w:instrText xml:space="preserve"> PAGEREF _Toc14233 \h </w:instrText>
      </w:r>
      <w:r>
        <w:fldChar w:fldCharType="separate"/>
      </w:r>
      <w:r>
        <w:t>27</w:t>
      </w:r>
      <w:r>
        <w:fldChar w:fldCharType="end"/>
      </w:r>
      <w:r>
        <w:rPr>
          <w:rFonts w:ascii="Times New Roman" w:hAnsi="Times New Roman" w:eastAsia="Times New Roman" w:cs="Times New Roman"/>
          <w:i w:val="0"/>
        </w:rPr>
        <w:fldChar w:fldCharType="end"/>
      </w:r>
    </w:p>
    <w:p w14:paraId="3A49582C">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_Toc908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4.6.1. Quy tắc phân quyền</w:t>
      </w:r>
      <w:r>
        <w:tab/>
      </w:r>
      <w:r>
        <w:fldChar w:fldCharType="begin"/>
      </w:r>
      <w:r>
        <w:instrText xml:space="preserve"> PAGEREF _Toc908 \h </w:instrText>
      </w:r>
      <w:r>
        <w:fldChar w:fldCharType="separate"/>
      </w:r>
      <w:r>
        <w:t>27</w:t>
      </w:r>
      <w:r>
        <w:fldChar w:fldCharType="end"/>
      </w:r>
      <w:r>
        <w:rPr>
          <w:rFonts w:ascii="Times New Roman" w:hAnsi="Times New Roman" w:eastAsia="Times New Roman" w:cs="Times New Roman"/>
          <w:i w:val="0"/>
        </w:rPr>
        <w:fldChar w:fldCharType="end"/>
      </w:r>
    </w:p>
    <w:p w14:paraId="2C57DBC9">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_Toc15873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4.6.2. Quy tắc đăng ký học phần</w:t>
      </w:r>
      <w:r>
        <w:tab/>
      </w:r>
      <w:r>
        <w:fldChar w:fldCharType="begin"/>
      </w:r>
      <w:r>
        <w:instrText xml:space="preserve"> PAGEREF _Toc15873 \h </w:instrText>
      </w:r>
      <w:r>
        <w:fldChar w:fldCharType="separate"/>
      </w:r>
      <w:r>
        <w:t>28</w:t>
      </w:r>
      <w:r>
        <w:fldChar w:fldCharType="end"/>
      </w:r>
      <w:r>
        <w:rPr>
          <w:rFonts w:ascii="Times New Roman" w:hAnsi="Times New Roman" w:eastAsia="Times New Roman" w:cs="Times New Roman"/>
          <w:i w:val="0"/>
        </w:rPr>
        <w:fldChar w:fldCharType="end"/>
      </w:r>
    </w:p>
    <w:p w14:paraId="63FA0A98">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_Toc31591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4.6.3. Quy tắc hủy đăng ký học phần</w:t>
      </w:r>
      <w:r>
        <w:tab/>
      </w:r>
      <w:r>
        <w:fldChar w:fldCharType="begin"/>
      </w:r>
      <w:r>
        <w:instrText xml:space="preserve"> PAGEREF _Toc31591 \h </w:instrText>
      </w:r>
      <w:r>
        <w:fldChar w:fldCharType="separate"/>
      </w:r>
      <w:r>
        <w:t>28</w:t>
      </w:r>
      <w:r>
        <w:fldChar w:fldCharType="end"/>
      </w:r>
      <w:r>
        <w:rPr>
          <w:rFonts w:ascii="Times New Roman" w:hAnsi="Times New Roman" w:eastAsia="Times New Roman" w:cs="Times New Roman"/>
          <w:i w:val="0"/>
        </w:rPr>
        <w:fldChar w:fldCharType="end"/>
      </w:r>
    </w:p>
    <w:p w14:paraId="09962933">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_Toc26068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4.6.4. Quy tắc tính điểm</w:t>
      </w:r>
      <w:r>
        <w:tab/>
      </w:r>
      <w:r>
        <w:fldChar w:fldCharType="begin"/>
      </w:r>
      <w:r>
        <w:instrText xml:space="preserve"> PAGEREF _Toc26068 \h </w:instrText>
      </w:r>
      <w:r>
        <w:fldChar w:fldCharType="separate"/>
      </w:r>
      <w:r>
        <w:t>28</w:t>
      </w:r>
      <w:r>
        <w:fldChar w:fldCharType="end"/>
      </w:r>
      <w:r>
        <w:rPr>
          <w:rFonts w:ascii="Times New Roman" w:hAnsi="Times New Roman" w:eastAsia="Times New Roman" w:cs="Times New Roman"/>
          <w:i w:val="0"/>
        </w:rPr>
        <w:fldChar w:fldCharType="end"/>
      </w:r>
    </w:p>
    <w:p w14:paraId="3D722295">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_Toc17374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4.6.5. Quy tắc chuyển trạng thái điểm</w:t>
      </w:r>
      <w:r>
        <w:tab/>
      </w:r>
      <w:r>
        <w:fldChar w:fldCharType="begin"/>
      </w:r>
      <w:r>
        <w:instrText xml:space="preserve"> PAGEREF _Toc17374 \h </w:instrText>
      </w:r>
      <w:r>
        <w:fldChar w:fldCharType="separate"/>
      </w:r>
      <w:r>
        <w:t>28</w:t>
      </w:r>
      <w:r>
        <w:fldChar w:fldCharType="end"/>
      </w:r>
      <w:r>
        <w:rPr>
          <w:rFonts w:ascii="Times New Roman" w:hAnsi="Times New Roman" w:eastAsia="Times New Roman" w:cs="Times New Roman"/>
          <w:i w:val="0"/>
        </w:rPr>
        <w:fldChar w:fldCharType="end"/>
      </w:r>
    </w:p>
    <w:p w14:paraId="2345DB52">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_Toc572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4.6.6. Quy tắc lưu lịch sử thay đổi điểm</w:t>
      </w:r>
      <w:r>
        <w:tab/>
      </w:r>
      <w:r>
        <w:fldChar w:fldCharType="begin"/>
      </w:r>
      <w:r>
        <w:instrText xml:space="preserve"> PAGEREF _Toc572 \h </w:instrText>
      </w:r>
      <w:r>
        <w:fldChar w:fldCharType="separate"/>
      </w:r>
      <w:r>
        <w:t>29</w:t>
      </w:r>
      <w:r>
        <w:fldChar w:fldCharType="end"/>
      </w:r>
      <w:r>
        <w:rPr>
          <w:rFonts w:ascii="Times New Roman" w:hAnsi="Times New Roman" w:eastAsia="Times New Roman" w:cs="Times New Roman"/>
          <w:i w:val="0"/>
        </w:rPr>
        <w:fldChar w:fldCharType="end"/>
      </w:r>
    </w:p>
    <w:p w14:paraId="2BB5F933">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_Toc27744 </w:instrText>
      </w:r>
      <w:r>
        <w:rPr>
          <w:rFonts w:ascii="Times New Roman" w:hAnsi="Times New Roman" w:eastAsia="Times New Roman" w:cs="Times New Roman"/>
          <w:i w:val="0"/>
        </w:rPr>
        <w:fldChar w:fldCharType="separate"/>
      </w:r>
      <w:r>
        <w:rPr>
          <w:rFonts w:ascii="Times New Roman" w:hAnsi="Times New Roman" w:eastAsia="Times New Roman" w:cs="Times New Roman"/>
          <w:i/>
        </w:rPr>
        <w:t>4.6.7. Quy tắc chống trùng phòng học</w:t>
      </w:r>
      <w:r>
        <w:tab/>
      </w:r>
      <w:r>
        <w:fldChar w:fldCharType="begin"/>
      </w:r>
      <w:r>
        <w:instrText xml:space="preserve"> PAGEREF _Toc27744 \h </w:instrText>
      </w:r>
      <w:r>
        <w:fldChar w:fldCharType="separate"/>
      </w:r>
      <w:r>
        <w:t>29</w:t>
      </w:r>
      <w:r>
        <w:fldChar w:fldCharType="end"/>
      </w:r>
      <w:r>
        <w:rPr>
          <w:rFonts w:ascii="Times New Roman" w:hAnsi="Times New Roman" w:eastAsia="Times New Roman" w:cs="Times New Roman"/>
          <w:i w:val="0"/>
        </w:rPr>
        <w:fldChar w:fldCharType="end"/>
      </w:r>
    </w:p>
    <w:p w14:paraId="1DD36F95">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_Toc29230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4.7. Thiết kế giao diện và trải nghiệm người dùng</w:t>
      </w:r>
      <w:r>
        <w:tab/>
      </w:r>
      <w:r>
        <w:fldChar w:fldCharType="begin"/>
      </w:r>
      <w:r>
        <w:instrText xml:space="preserve"> PAGEREF _Toc29230 \h </w:instrText>
      </w:r>
      <w:r>
        <w:fldChar w:fldCharType="separate"/>
      </w:r>
      <w:r>
        <w:t>29</w:t>
      </w:r>
      <w:r>
        <w:fldChar w:fldCharType="end"/>
      </w:r>
      <w:r>
        <w:rPr>
          <w:rFonts w:ascii="Times New Roman" w:hAnsi="Times New Roman" w:eastAsia="Times New Roman" w:cs="Times New Roman"/>
          <w:i w:val="0"/>
        </w:rPr>
        <w:fldChar w:fldCharType="end"/>
      </w:r>
    </w:p>
    <w:p w14:paraId="18302497">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_Toc14402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4.8. Thiết kế báo cáo</w:t>
      </w:r>
      <w:r>
        <w:tab/>
      </w:r>
      <w:r>
        <w:fldChar w:fldCharType="begin"/>
      </w:r>
      <w:r>
        <w:instrText xml:space="preserve"> PAGEREF _Toc14402 \h </w:instrText>
      </w:r>
      <w:r>
        <w:fldChar w:fldCharType="separate"/>
      </w:r>
      <w:r>
        <w:t>29</w:t>
      </w:r>
      <w:r>
        <w:fldChar w:fldCharType="end"/>
      </w:r>
      <w:r>
        <w:rPr>
          <w:rFonts w:ascii="Times New Roman" w:hAnsi="Times New Roman" w:eastAsia="Times New Roman" w:cs="Times New Roman"/>
          <w:i w:val="0"/>
        </w:rPr>
        <w:fldChar w:fldCharType="end"/>
      </w:r>
    </w:p>
    <w:p w14:paraId="6F619C5D">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_Toc13053 </w:instrText>
      </w:r>
      <w:r>
        <w:rPr>
          <w:rFonts w:ascii="Times New Roman" w:hAnsi="Times New Roman" w:eastAsia="Times New Roman" w:cs="Times New Roman"/>
          <w:i w:val="0"/>
        </w:rPr>
        <w:fldChar w:fldCharType="separate"/>
      </w:r>
      <w:r>
        <w:rPr>
          <w:rFonts w:ascii="Times New Roman" w:hAnsi="Times New Roman" w:eastAsia="Times New Roman" w:cs="Times New Roman"/>
          <w:i w:val="0"/>
        </w:rPr>
        <w:t>4.9. Gợi ý mô hình hóa sơ đồ để đưa vào báo cáo</w:t>
      </w:r>
      <w:r>
        <w:tab/>
      </w:r>
      <w:r>
        <w:fldChar w:fldCharType="begin"/>
      </w:r>
      <w:r>
        <w:instrText xml:space="preserve"> PAGEREF _Toc13053 \h </w:instrText>
      </w:r>
      <w:r>
        <w:fldChar w:fldCharType="separate"/>
      </w:r>
      <w:r>
        <w:t>30</w:t>
      </w:r>
      <w:r>
        <w:fldChar w:fldCharType="end"/>
      </w:r>
      <w:r>
        <w:rPr>
          <w:rFonts w:ascii="Times New Roman" w:hAnsi="Times New Roman" w:eastAsia="Times New Roman" w:cs="Times New Roman"/>
          <w:i w:val="0"/>
        </w:rPr>
        <w:fldChar w:fldCharType="end"/>
      </w:r>
    </w:p>
    <w:p w14:paraId="30710E32">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_Toc8603 </w:instrText>
      </w:r>
      <w:r>
        <w:rPr>
          <w:rFonts w:ascii="Times New Roman" w:hAnsi="Times New Roman" w:eastAsia="Times New Roman" w:cs="Times New Roman"/>
          <w:i w:val="0"/>
        </w:rPr>
        <w:fldChar w:fldCharType="separate"/>
      </w:r>
      <w:r>
        <w:t>CHƯƠNG 5. CÀI ĐẶT, DEMO, KIỂM THỬ, BẢO TRÌ VÀ ĐÀO TẠO</w:t>
      </w:r>
      <w:r>
        <w:tab/>
      </w:r>
      <w:r>
        <w:fldChar w:fldCharType="begin"/>
      </w:r>
      <w:r>
        <w:instrText xml:space="preserve"> PAGEREF _Toc8603 \h </w:instrText>
      </w:r>
      <w:r>
        <w:fldChar w:fldCharType="separate"/>
      </w:r>
      <w:r>
        <w:t>35</w:t>
      </w:r>
      <w:r>
        <w:fldChar w:fldCharType="end"/>
      </w:r>
      <w:r>
        <w:rPr>
          <w:rFonts w:ascii="Times New Roman" w:hAnsi="Times New Roman" w:eastAsia="Times New Roman" w:cs="Times New Roman"/>
          <w:i w:val="0"/>
        </w:rPr>
        <w:fldChar w:fldCharType="end"/>
      </w:r>
    </w:p>
    <w:p w14:paraId="2501AC3E">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_Toc10308 </w:instrText>
      </w:r>
      <w:r>
        <w:rPr>
          <w:rFonts w:ascii="Times New Roman" w:hAnsi="Times New Roman" w:eastAsia="Times New Roman" w:cs="Times New Roman"/>
          <w:i w:val="0"/>
        </w:rPr>
        <w:fldChar w:fldCharType="separate"/>
      </w:r>
      <w:r>
        <w:t>5.1. Kết quả cài đặt hệ thống</w:t>
      </w:r>
      <w:r>
        <w:tab/>
      </w:r>
      <w:r>
        <w:fldChar w:fldCharType="begin"/>
      </w:r>
      <w:r>
        <w:instrText xml:space="preserve"> PAGEREF _Toc10308 \h </w:instrText>
      </w:r>
      <w:r>
        <w:fldChar w:fldCharType="separate"/>
      </w:r>
      <w:r>
        <w:t>35</w:t>
      </w:r>
      <w:r>
        <w:fldChar w:fldCharType="end"/>
      </w:r>
      <w:r>
        <w:rPr>
          <w:rFonts w:ascii="Times New Roman" w:hAnsi="Times New Roman" w:eastAsia="Times New Roman" w:cs="Times New Roman"/>
          <w:i w:val="0"/>
        </w:rPr>
        <w:fldChar w:fldCharType="end"/>
      </w:r>
    </w:p>
    <w:p w14:paraId="0BE6803F">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_Toc4078 </w:instrText>
      </w:r>
      <w:r>
        <w:rPr>
          <w:rFonts w:ascii="Times New Roman" w:hAnsi="Times New Roman" w:eastAsia="Times New Roman" w:cs="Times New Roman"/>
          <w:i w:val="0"/>
        </w:rPr>
        <w:fldChar w:fldCharType="separate"/>
      </w:r>
      <w:r>
        <w:t>5.2. Mô tả một số màn hình demo tiêu biểu</w:t>
      </w:r>
      <w:r>
        <w:tab/>
      </w:r>
      <w:r>
        <w:fldChar w:fldCharType="begin"/>
      </w:r>
      <w:r>
        <w:instrText xml:space="preserve"> PAGEREF _Toc4078 \h </w:instrText>
      </w:r>
      <w:r>
        <w:fldChar w:fldCharType="separate"/>
      </w:r>
      <w:r>
        <w:t>35</w:t>
      </w:r>
      <w:r>
        <w:fldChar w:fldCharType="end"/>
      </w:r>
      <w:r>
        <w:rPr>
          <w:rFonts w:ascii="Times New Roman" w:hAnsi="Times New Roman" w:eastAsia="Times New Roman" w:cs="Times New Roman"/>
          <w:i w:val="0"/>
        </w:rPr>
        <w:fldChar w:fldCharType="end"/>
      </w:r>
    </w:p>
    <w:p w14:paraId="79E87F73">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_Toc19564 </w:instrText>
      </w:r>
      <w:r>
        <w:rPr>
          <w:rFonts w:ascii="Times New Roman" w:hAnsi="Times New Roman" w:eastAsia="Times New Roman" w:cs="Times New Roman"/>
          <w:i w:val="0"/>
        </w:rPr>
        <w:fldChar w:fldCharType="separate"/>
      </w:r>
      <w:r>
        <w:t>5.3. Kiểm thử phần mềm</w:t>
      </w:r>
      <w:r>
        <w:tab/>
      </w:r>
      <w:r>
        <w:fldChar w:fldCharType="begin"/>
      </w:r>
      <w:r>
        <w:instrText xml:space="preserve"> PAGEREF _Toc19564 \h </w:instrText>
      </w:r>
      <w:r>
        <w:fldChar w:fldCharType="separate"/>
      </w:r>
      <w:r>
        <w:t>38</w:t>
      </w:r>
      <w:r>
        <w:fldChar w:fldCharType="end"/>
      </w:r>
      <w:r>
        <w:rPr>
          <w:rFonts w:ascii="Times New Roman" w:hAnsi="Times New Roman" w:eastAsia="Times New Roman" w:cs="Times New Roman"/>
          <w:i w:val="0"/>
        </w:rPr>
        <w:fldChar w:fldCharType="end"/>
      </w:r>
    </w:p>
    <w:p w14:paraId="5E20D0DD">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_Toc18737 </w:instrText>
      </w:r>
      <w:r>
        <w:rPr>
          <w:rFonts w:ascii="Times New Roman" w:hAnsi="Times New Roman" w:eastAsia="Times New Roman" w:cs="Times New Roman"/>
          <w:i w:val="0"/>
        </w:rPr>
        <w:fldChar w:fldCharType="separate"/>
      </w:r>
      <w:r>
        <w:t>5.3.1. Phương pháp kiểm thử được lựa chọn</w:t>
      </w:r>
      <w:r>
        <w:tab/>
      </w:r>
      <w:r>
        <w:fldChar w:fldCharType="begin"/>
      </w:r>
      <w:r>
        <w:instrText xml:space="preserve"> PAGEREF _Toc18737 \h </w:instrText>
      </w:r>
      <w:r>
        <w:fldChar w:fldCharType="separate"/>
      </w:r>
      <w:r>
        <w:t>38</w:t>
      </w:r>
      <w:r>
        <w:fldChar w:fldCharType="end"/>
      </w:r>
      <w:r>
        <w:rPr>
          <w:rFonts w:ascii="Times New Roman" w:hAnsi="Times New Roman" w:eastAsia="Times New Roman" w:cs="Times New Roman"/>
          <w:i w:val="0"/>
        </w:rPr>
        <w:fldChar w:fldCharType="end"/>
      </w:r>
    </w:p>
    <w:p w14:paraId="3E5DDF5D">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_Toc22041 </w:instrText>
      </w:r>
      <w:r>
        <w:rPr>
          <w:rFonts w:ascii="Times New Roman" w:hAnsi="Times New Roman" w:eastAsia="Times New Roman" w:cs="Times New Roman"/>
          <w:i w:val="0"/>
        </w:rPr>
        <w:fldChar w:fldCharType="separate"/>
      </w:r>
      <w:r>
        <w:t>5.3.2. Các nhóm ca kiểm thử chính</w:t>
      </w:r>
      <w:r>
        <w:tab/>
      </w:r>
      <w:r>
        <w:fldChar w:fldCharType="begin"/>
      </w:r>
      <w:r>
        <w:instrText xml:space="preserve"> PAGEREF _Toc22041 \h </w:instrText>
      </w:r>
      <w:r>
        <w:fldChar w:fldCharType="separate"/>
      </w:r>
      <w:r>
        <w:t>38</w:t>
      </w:r>
      <w:r>
        <w:fldChar w:fldCharType="end"/>
      </w:r>
      <w:r>
        <w:rPr>
          <w:rFonts w:ascii="Times New Roman" w:hAnsi="Times New Roman" w:eastAsia="Times New Roman" w:cs="Times New Roman"/>
          <w:i w:val="0"/>
        </w:rPr>
        <w:fldChar w:fldCharType="end"/>
      </w:r>
    </w:p>
    <w:p w14:paraId="42DA36C6">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_Toc6124 </w:instrText>
      </w:r>
      <w:r>
        <w:rPr>
          <w:rFonts w:ascii="Times New Roman" w:hAnsi="Times New Roman" w:eastAsia="Times New Roman" w:cs="Times New Roman"/>
          <w:i w:val="0"/>
        </w:rPr>
        <w:fldChar w:fldCharType="separate"/>
      </w:r>
      <w:r>
        <w:t>Bảng 5.1. Kết quả kiểm thử chức năng</w:t>
      </w:r>
      <w:r>
        <w:tab/>
      </w:r>
      <w:r>
        <w:fldChar w:fldCharType="begin"/>
      </w:r>
      <w:r>
        <w:instrText xml:space="preserve"> PAGEREF _Toc6124 \h </w:instrText>
      </w:r>
      <w:r>
        <w:fldChar w:fldCharType="separate"/>
      </w:r>
      <w:r>
        <w:t>40</w:t>
      </w:r>
      <w:r>
        <w:fldChar w:fldCharType="end"/>
      </w:r>
      <w:r>
        <w:rPr>
          <w:rFonts w:ascii="Times New Roman" w:hAnsi="Times New Roman" w:eastAsia="Times New Roman" w:cs="Times New Roman"/>
          <w:i w:val="0"/>
        </w:rPr>
        <w:fldChar w:fldCharType="end"/>
      </w:r>
    </w:p>
    <w:p w14:paraId="050C2458">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_Toc575 </w:instrText>
      </w:r>
      <w:r>
        <w:rPr>
          <w:rFonts w:ascii="Times New Roman" w:hAnsi="Times New Roman" w:eastAsia="Times New Roman" w:cs="Times New Roman"/>
          <w:i w:val="0"/>
        </w:rPr>
        <w:fldChar w:fldCharType="separate"/>
      </w:r>
      <w:r>
        <w:t>5.4. Kế hoạch triển khai phần mềm</w:t>
      </w:r>
      <w:r>
        <w:tab/>
      </w:r>
      <w:r>
        <w:fldChar w:fldCharType="begin"/>
      </w:r>
      <w:r>
        <w:instrText xml:space="preserve"> PAGEREF _Toc575 \h </w:instrText>
      </w:r>
      <w:r>
        <w:fldChar w:fldCharType="separate"/>
      </w:r>
      <w:r>
        <w:t>43</w:t>
      </w:r>
      <w:r>
        <w:fldChar w:fldCharType="end"/>
      </w:r>
      <w:r>
        <w:rPr>
          <w:rFonts w:ascii="Times New Roman" w:hAnsi="Times New Roman" w:eastAsia="Times New Roman" w:cs="Times New Roman"/>
          <w:i w:val="0"/>
        </w:rPr>
        <w:fldChar w:fldCharType="end"/>
      </w:r>
    </w:p>
    <w:p w14:paraId="504D858D">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_Toc14222 </w:instrText>
      </w:r>
      <w:r>
        <w:rPr>
          <w:rFonts w:ascii="Times New Roman" w:hAnsi="Times New Roman" w:eastAsia="Times New Roman" w:cs="Times New Roman"/>
          <w:i w:val="0"/>
        </w:rPr>
        <w:fldChar w:fldCharType="separate"/>
      </w:r>
      <w:r>
        <w:t>5.5. Kế hoạch bảo trì phần mềm</w:t>
      </w:r>
      <w:r>
        <w:tab/>
      </w:r>
      <w:r>
        <w:fldChar w:fldCharType="begin"/>
      </w:r>
      <w:r>
        <w:instrText xml:space="preserve"> PAGEREF _Toc14222 \h </w:instrText>
      </w:r>
      <w:r>
        <w:fldChar w:fldCharType="separate"/>
      </w:r>
      <w:r>
        <w:t>43</w:t>
      </w:r>
      <w:r>
        <w:fldChar w:fldCharType="end"/>
      </w:r>
      <w:r>
        <w:rPr>
          <w:rFonts w:ascii="Times New Roman" w:hAnsi="Times New Roman" w:eastAsia="Times New Roman" w:cs="Times New Roman"/>
          <w:i w:val="0"/>
        </w:rPr>
        <w:fldChar w:fldCharType="end"/>
      </w:r>
    </w:p>
    <w:p w14:paraId="5BCD5C19">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_Toc28600 </w:instrText>
      </w:r>
      <w:r>
        <w:rPr>
          <w:rFonts w:ascii="Times New Roman" w:hAnsi="Times New Roman" w:eastAsia="Times New Roman" w:cs="Times New Roman"/>
          <w:i w:val="0"/>
        </w:rPr>
        <w:fldChar w:fldCharType="separate"/>
      </w:r>
      <w:r>
        <w:t>5.5.1. Bảo trì sửa lỗi</w:t>
      </w:r>
      <w:r>
        <w:tab/>
      </w:r>
      <w:r>
        <w:fldChar w:fldCharType="begin"/>
      </w:r>
      <w:r>
        <w:instrText xml:space="preserve"> PAGEREF _Toc28600 \h </w:instrText>
      </w:r>
      <w:r>
        <w:fldChar w:fldCharType="separate"/>
      </w:r>
      <w:r>
        <w:t>43</w:t>
      </w:r>
      <w:r>
        <w:fldChar w:fldCharType="end"/>
      </w:r>
      <w:r>
        <w:rPr>
          <w:rFonts w:ascii="Times New Roman" w:hAnsi="Times New Roman" w:eastAsia="Times New Roman" w:cs="Times New Roman"/>
          <w:i w:val="0"/>
        </w:rPr>
        <w:fldChar w:fldCharType="end"/>
      </w:r>
    </w:p>
    <w:p w14:paraId="3C5E2187">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_Toc24616 </w:instrText>
      </w:r>
      <w:r>
        <w:rPr>
          <w:rFonts w:ascii="Times New Roman" w:hAnsi="Times New Roman" w:eastAsia="Times New Roman" w:cs="Times New Roman"/>
          <w:i w:val="0"/>
        </w:rPr>
        <w:fldChar w:fldCharType="separate"/>
      </w:r>
      <w:r>
        <w:t>5.5.2. Bảo trì thích nghi</w:t>
      </w:r>
      <w:r>
        <w:tab/>
      </w:r>
      <w:r>
        <w:fldChar w:fldCharType="begin"/>
      </w:r>
      <w:r>
        <w:instrText xml:space="preserve"> PAGEREF _Toc24616 \h </w:instrText>
      </w:r>
      <w:r>
        <w:fldChar w:fldCharType="separate"/>
      </w:r>
      <w:r>
        <w:t>43</w:t>
      </w:r>
      <w:r>
        <w:fldChar w:fldCharType="end"/>
      </w:r>
      <w:r>
        <w:rPr>
          <w:rFonts w:ascii="Times New Roman" w:hAnsi="Times New Roman" w:eastAsia="Times New Roman" w:cs="Times New Roman"/>
          <w:i w:val="0"/>
        </w:rPr>
        <w:fldChar w:fldCharType="end"/>
      </w:r>
    </w:p>
    <w:p w14:paraId="5E64492E">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_Toc8321 </w:instrText>
      </w:r>
      <w:r>
        <w:rPr>
          <w:rFonts w:ascii="Times New Roman" w:hAnsi="Times New Roman" w:eastAsia="Times New Roman" w:cs="Times New Roman"/>
          <w:i w:val="0"/>
        </w:rPr>
        <w:fldChar w:fldCharType="separate"/>
      </w:r>
      <w:r>
        <w:t>5.5.3. Bảo trì hoàn thiện</w:t>
      </w:r>
      <w:r>
        <w:tab/>
      </w:r>
      <w:r>
        <w:fldChar w:fldCharType="begin"/>
      </w:r>
      <w:r>
        <w:instrText xml:space="preserve"> PAGEREF _Toc8321 \h </w:instrText>
      </w:r>
      <w:r>
        <w:fldChar w:fldCharType="separate"/>
      </w:r>
      <w:r>
        <w:t>43</w:t>
      </w:r>
      <w:r>
        <w:fldChar w:fldCharType="end"/>
      </w:r>
      <w:r>
        <w:rPr>
          <w:rFonts w:ascii="Times New Roman" w:hAnsi="Times New Roman" w:eastAsia="Times New Roman" w:cs="Times New Roman"/>
          <w:i w:val="0"/>
        </w:rPr>
        <w:fldChar w:fldCharType="end"/>
      </w:r>
    </w:p>
    <w:p w14:paraId="4F542745">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_Toc21798 </w:instrText>
      </w:r>
      <w:r>
        <w:rPr>
          <w:rFonts w:ascii="Times New Roman" w:hAnsi="Times New Roman" w:eastAsia="Times New Roman" w:cs="Times New Roman"/>
          <w:i w:val="0"/>
        </w:rPr>
        <w:fldChar w:fldCharType="separate"/>
      </w:r>
      <w:r>
        <w:t>5.5.4. Bảo trì phòng ngừa</w:t>
      </w:r>
      <w:r>
        <w:tab/>
      </w:r>
      <w:r>
        <w:fldChar w:fldCharType="begin"/>
      </w:r>
      <w:r>
        <w:instrText xml:space="preserve"> PAGEREF _Toc21798 \h </w:instrText>
      </w:r>
      <w:r>
        <w:fldChar w:fldCharType="separate"/>
      </w:r>
      <w:r>
        <w:t>43</w:t>
      </w:r>
      <w:r>
        <w:fldChar w:fldCharType="end"/>
      </w:r>
      <w:r>
        <w:rPr>
          <w:rFonts w:ascii="Times New Roman" w:hAnsi="Times New Roman" w:eastAsia="Times New Roman" w:cs="Times New Roman"/>
          <w:i w:val="0"/>
        </w:rPr>
        <w:fldChar w:fldCharType="end"/>
      </w:r>
    </w:p>
    <w:p w14:paraId="6ECF37EF">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_Toc5658 </w:instrText>
      </w:r>
      <w:r>
        <w:rPr>
          <w:rFonts w:ascii="Times New Roman" w:hAnsi="Times New Roman" w:eastAsia="Times New Roman" w:cs="Times New Roman"/>
          <w:i w:val="0"/>
        </w:rPr>
        <w:fldChar w:fldCharType="separate"/>
      </w:r>
      <w:r>
        <w:t>5.6. Kế hoạch đào tạo người dùng</w:t>
      </w:r>
      <w:r>
        <w:tab/>
      </w:r>
      <w:r>
        <w:fldChar w:fldCharType="begin"/>
      </w:r>
      <w:r>
        <w:instrText xml:space="preserve"> PAGEREF _Toc5658 \h </w:instrText>
      </w:r>
      <w:r>
        <w:fldChar w:fldCharType="separate"/>
      </w:r>
      <w:r>
        <w:t>44</w:t>
      </w:r>
      <w:r>
        <w:fldChar w:fldCharType="end"/>
      </w:r>
      <w:r>
        <w:rPr>
          <w:rFonts w:ascii="Times New Roman" w:hAnsi="Times New Roman" w:eastAsia="Times New Roman" w:cs="Times New Roman"/>
          <w:i w:val="0"/>
        </w:rPr>
        <w:fldChar w:fldCharType="end"/>
      </w:r>
    </w:p>
    <w:p w14:paraId="4F5CFCA2">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_Toc14024 </w:instrText>
      </w:r>
      <w:r>
        <w:rPr>
          <w:rFonts w:ascii="Times New Roman" w:hAnsi="Times New Roman" w:eastAsia="Times New Roman" w:cs="Times New Roman"/>
          <w:i w:val="0"/>
        </w:rPr>
        <w:fldChar w:fldCharType="separate"/>
      </w:r>
      <w:r>
        <w:t>Đối với quản trị viên</w:t>
      </w:r>
      <w:r>
        <w:tab/>
      </w:r>
      <w:r>
        <w:fldChar w:fldCharType="begin"/>
      </w:r>
      <w:r>
        <w:instrText xml:space="preserve"> PAGEREF _Toc14024 \h </w:instrText>
      </w:r>
      <w:r>
        <w:fldChar w:fldCharType="separate"/>
      </w:r>
      <w:r>
        <w:t>44</w:t>
      </w:r>
      <w:r>
        <w:fldChar w:fldCharType="end"/>
      </w:r>
      <w:r>
        <w:rPr>
          <w:rFonts w:ascii="Times New Roman" w:hAnsi="Times New Roman" w:eastAsia="Times New Roman" w:cs="Times New Roman"/>
          <w:i w:val="0"/>
        </w:rPr>
        <w:fldChar w:fldCharType="end"/>
      </w:r>
    </w:p>
    <w:p w14:paraId="4E36584C">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_Toc27026 </w:instrText>
      </w:r>
      <w:r>
        <w:rPr>
          <w:rFonts w:ascii="Times New Roman" w:hAnsi="Times New Roman" w:eastAsia="Times New Roman" w:cs="Times New Roman"/>
          <w:i w:val="0"/>
        </w:rPr>
        <w:fldChar w:fldCharType="separate"/>
      </w:r>
      <w:r>
        <w:t>Đối với giảng viên</w:t>
      </w:r>
      <w:r>
        <w:tab/>
      </w:r>
      <w:r>
        <w:fldChar w:fldCharType="begin"/>
      </w:r>
      <w:r>
        <w:instrText xml:space="preserve"> PAGEREF _Toc27026 \h </w:instrText>
      </w:r>
      <w:r>
        <w:fldChar w:fldCharType="separate"/>
      </w:r>
      <w:r>
        <w:t>44</w:t>
      </w:r>
      <w:r>
        <w:fldChar w:fldCharType="end"/>
      </w:r>
      <w:r>
        <w:rPr>
          <w:rFonts w:ascii="Times New Roman" w:hAnsi="Times New Roman" w:eastAsia="Times New Roman" w:cs="Times New Roman"/>
          <w:i w:val="0"/>
        </w:rPr>
        <w:fldChar w:fldCharType="end"/>
      </w:r>
    </w:p>
    <w:p w14:paraId="54708143">
      <w:pPr>
        <w:pStyle w:val="39"/>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_Toc5220 </w:instrText>
      </w:r>
      <w:r>
        <w:rPr>
          <w:rFonts w:ascii="Times New Roman" w:hAnsi="Times New Roman" w:eastAsia="Times New Roman" w:cs="Times New Roman"/>
          <w:i w:val="0"/>
        </w:rPr>
        <w:fldChar w:fldCharType="separate"/>
      </w:r>
      <w:r>
        <w:t>Đối với sinh viên</w:t>
      </w:r>
      <w:r>
        <w:tab/>
      </w:r>
      <w:r>
        <w:fldChar w:fldCharType="begin"/>
      </w:r>
      <w:r>
        <w:instrText xml:space="preserve"> PAGEREF _Toc5220 \h </w:instrText>
      </w:r>
      <w:r>
        <w:fldChar w:fldCharType="separate"/>
      </w:r>
      <w:r>
        <w:t>44</w:t>
      </w:r>
      <w:r>
        <w:fldChar w:fldCharType="end"/>
      </w:r>
      <w:r>
        <w:rPr>
          <w:rFonts w:ascii="Times New Roman" w:hAnsi="Times New Roman" w:eastAsia="Times New Roman" w:cs="Times New Roman"/>
          <w:i w:val="0"/>
        </w:rPr>
        <w:fldChar w:fldCharType="end"/>
      </w:r>
    </w:p>
    <w:p w14:paraId="0422D0EC">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_Toc1353 </w:instrText>
      </w:r>
      <w:r>
        <w:rPr>
          <w:rFonts w:ascii="Times New Roman" w:hAnsi="Times New Roman" w:eastAsia="Times New Roman" w:cs="Times New Roman"/>
          <w:i w:val="0"/>
        </w:rPr>
        <w:fldChar w:fldCharType="separate"/>
      </w:r>
      <w:r>
        <w:t>5.7. Hạn chế của phiên bản hiện tại</w:t>
      </w:r>
      <w:r>
        <w:tab/>
      </w:r>
      <w:r>
        <w:fldChar w:fldCharType="begin"/>
      </w:r>
      <w:r>
        <w:instrText xml:space="preserve"> PAGEREF _Toc1353 \h </w:instrText>
      </w:r>
      <w:r>
        <w:fldChar w:fldCharType="separate"/>
      </w:r>
      <w:r>
        <w:t>44</w:t>
      </w:r>
      <w:r>
        <w:fldChar w:fldCharType="end"/>
      </w:r>
      <w:r>
        <w:rPr>
          <w:rFonts w:ascii="Times New Roman" w:hAnsi="Times New Roman" w:eastAsia="Times New Roman" w:cs="Times New Roman"/>
          <w:i w:val="0"/>
        </w:rPr>
        <w:fldChar w:fldCharType="end"/>
      </w:r>
    </w:p>
    <w:p w14:paraId="60DA6D51">
      <w:pPr>
        <w:pStyle w:val="38"/>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_Toc28091 </w:instrText>
      </w:r>
      <w:r>
        <w:rPr>
          <w:rFonts w:ascii="Times New Roman" w:hAnsi="Times New Roman" w:eastAsia="Times New Roman" w:cs="Times New Roman"/>
          <w:i w:val="0"/>
        </w:rPr>
        <w:fldChar w:fldCharType="separate"/>
      </w:r>
      <w:r>
        <w:t>5.8. Định hướng phát triển</w:t>
      </w:r>
      <w:r>
        <w:tab/>
      </w:r>
      <w:r>
        <w:fldChar w:fldCharType="begin"/>
      </w:r>
      <w:r>
        <w:instrText xml:space="preserve"> PAGEREF _Toc28091 \h </w:instrText>
      </w:r>
      <w:r>
        <w:fldChar w:fldCharType="separate"/>
      </w:r>
      <w:r>
        <w:t>45</w:t>
      </w:r>
      <w:r>
        <w:fldChar w:fldCharType="end"/>
      </w:r>
      <w:r>
        <w:rPr>
          <w:rFonts w:ascii="Times New Roman" w:hAnsi="Times New Roman" w:eastAsia="Times New Roman" w:cs="Times New Roman"/>
          <w:i w:val="0"/>
        </w:rPr>
        <w:fldChar w:fldCharType="end"/>
      </w:r>
    </w:p>
    <w:p w14:paraId="19F9624E">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_Toc5488 </w:instrText>
      </w:r>
      <w:r>
        <w:rPr>
          <w:rFonts w:ascii="Times New Roman" w:hAnsi="Times New Roman" w:eastAsia="Times New Roman" w:cs="Times New Roman"/>
          <w:i w:val="0"/>
        </w:rPr>
        <w:fldChar w:fldCharType="separate"/>
      </w:r>
      <w:r>
        <w:t>KẾT LUẬN</w:t>
      </w:r>
      <w:r>
        <w:tab/>
      </w:r>
      <w:r>
        <w:fldChar w:fldCharType="begin"/>
      </w:r>
      <w:r>
        <w:instrText xml:space="preserve"> PAGEREF _Toc5488 \h </w:instrText>
      </w:r>
      <w:r>
        <w:fldChar w:fldCharType="separate"/>
      </w:r>
      <w:r>
        <w:t>46</w:t>
      </w:r>
      <w:r>
        <w:fldChar w:fldCharType="end"/>
      </w:r>
      <w:r>
        <w:rPr>
          <w:rFonts w:ascii="Times New Roman" w:hAnsi="Times New Roman" w:eastAsia="Times New Roman" w:cs="Times New Roman"/>
          <w:i w:val="0"/>
        </w:rPr>
        <w:fldChar w:fldCharType="end"/>
      </w:r>
    </w:p>
    <w:p w14:paraId="520571A1">
      <w:pPr>
        <w:pStyle w:val="37"/>
        <w:tabs>
          <w:tab w:val="right" w:leader="dot" w:pos="9071"/>
        </w:tabs>
      </w:pPr>
      <w:r>
        <w:rPr>
          <w:rFonts w:ascii="Times New Roman" w:hAnsi="Times New Roman" w:eastAsia="Times New Roman" w:cs="Times New Roman"/>
          <w:i w:val="0"/>
        </w:rPr>
        <w:fldChar w:fldCharType="begin"/>
      </w:r>
      <w:r>
        <w:rPr>
          <w:rFonts w:ascii="Times New Roman" w:hAnsi="Times New Roman" w:eastAsia="Times New Roman" w:cs="Times New Roman"/>
          <w:i w:val="0"/>
        </w:rPr>
        <w:instrText xml:space="preserve"> HYPERLINK \l _Toc995 </w:instrText>
      </w:r>
      <w:r>
        <w:rPr>
          <w:rFonts w:ascii="Times New Roman" w:hAnsi="Times New Roman" w:eastAsia="Times New Roman" w:cs="Times New Roman"/>
          <w:i w:val="0"/>
        </w:rPr>
        <w:fldChar w:fldCharType="separate"/>
      </w:r>
      <w:r>
        <w:t>TÀI LIỆU THAM KHẢO</w:t>
      </w:r>
      <w:r>
        <w:tab/>
      </w:r>
      <w:r>
        <w:fldChar w:fldCharType="begin"/>
      </w:r>
      <w:r>
        <w:instrText xml:space="preserve"> PAGEREF _Toc995 \h </w:instrText>
      </w:r>
      <w:r>
        <w:fldChar w:fldCharType="separate"/>
      </w:r>
      <w:r>
        <w:t>47</w:t>
      </w:r>
      <w:r>
        <w:fldChar w:fldCharType="end"/>
      </w:r>
      <w:r>
        <w:rPr>
          <w:rFonts w:ascii="Times New Roman" w:hAnsi="Times New Roman" w:eastAsia="Times New Roman" w:cs="Times New Roman"/>
          <w:i w:val="0"/>
        </w:rPr>
        <w:fldChar w:fldCharType="end"/>
      </w:r>
    </w:p>
    <w:p w14:paraId="2FF5A92C">
      <w:pPr>
        <w:spacing w:before="0" w:after="120" w:line="312" w:lineRule="auto"/>
        <w:jc w:val="left"/>
        <w:sectPr>
          <w:pgSz w:w="11906" w:h="16838"/>
          <w:pgMar w:top="1134" w:right="1134" w:bottom="1134" w:left="1701" w:header="720" w:footer="720" w:gutter="0"/>
          <w:cols w:space="720" w:num="1"/>
          <w:docGrid w:linePitch="360" w:charSpace="0"/>
        </w:sectPr>
      </w:pPr>
      <w:r>
        <w:rPr>
          <w:rFonts w:ascii="Times New Roman" w:hAnsi="Times New Roman" w:eastAsia="Times New Roman" w:cs="Times New Roman"/>
          <w:i w:val="0"/>
        </w:rPr>
        <w:fldChar w:fldCharType="end"/>
      </w:r>
    </w:p>
    <w:p w14:paraId="508F31BD">
      <w:pPr>
        <w:pStyle w:val="2"/>
        <w:spacing w:before="0" w:after="120" w:line="312" w:lineRule="auto"/>
        <w:jc w:val="center"/>
      </w:pPr>
      <w:bookmarkStart w:id="4" w:name="_Toc15406"/>
      <w:r>
        <w:rPr>
          <w:rFonts w:ascii="Times New Roman" w:hAnsi="Times New Roman" w:eastAsia="Times New Roman" w:cs="Times New Roman"/>
          <w:b/>
          <w:i w:val="0"/>
          <w:sz w:val="28"/>
        </w:rPr>
        <w:t>LỜI MỞ ĐẦU</w:t>
      </w:r>
      <w:bookmarkEnd w:id="4"/>
    </w:p>
    <w:p w14:paraId="440EAD9C">
      <w:pPr>
        <w:spacing w:before="0" w:after="120" w:line="312" w:lineRule="auto"/>
        <w:jc w:val="both"/>
      </w:pPr>
      <w:r>
        <w:rPr>
          <w:rFonts w:ascii="Times New Roman" w:hAnsi="Times New Roman" w:eastAsia="Times New Roman" w:cs="Times New Roman"/>
          <w:b w:val="0"/>
          <w:i w:val="0"/>
          <w:sz w:val="26"/>
        </w:rPr>
        <w:t>Trong bối cảnh chuyển đổi số giáo dục diễn ra mạnh mẽ, nhu cầu xây dựng các hệ thống quản lý đào tạo ngày càng trở nên cấp thiết. Ở môi trường đại học, việc quản lý sinh viên không chỉ dừng lại ở lưu trữ hồ sơ cá nhân mà còn bao gồm nhiều nghiệp vụ liên quan như tổ chức khoa, ngành, lớp sinh hoạt, quản lý môn học, mở học phần, phân công giảng dạy, lập lịch học, đăng ký học phần, quản lý điểm, phúc khảo và thống kê học vụ. Khi các nghiệp vụ này được xử lý thủ công hoặc phân tán trên nhiều bảng tính độc lập, dữ liệu thường thiếu nhất quán, khó đối soát, dễ phát sinh sai sót và gây chậm trễ trong vận hành.</w:t>
      </w:r>
    </w:p>
    <w:p w14:paraId="7B7C0E02">
      <w:pPr>
        <w:spacing w:before="0" w:after="120" w:line="312" w:lineRule="auto"/>
        <w:jc w:val="both"/>
      </w:pPr>
      <w:r>
        <w:rPr>
          <w:rFonts w:ascii="Times New Roman" w:hAnsi="Times New Roman" w:eastAsia="Times New Roman" w:cs="Times New Roman"/>
          <w:b w:val="0"/>
          <w:i w:val="0"/>
          <w:sz w:val="26"/>
        </w:rPr>
        <w:t>Xuất phát từ thực tế đó, nhóm lựa chọn đề tài "Hệ thống quản lý sinh viên" với mục tiêu xây dựng một hệ thống phần mềm tập trung, có phân quyền rõ ràng cho ba nhóm người dùng gồm quản trị viên, giảng viên và sinh viên. Hệ thống được phát triển dưới dạng ứng dụng web, hỗ trợ truy cập thuận tiện, dữ liệu tập trung, thao tác đồng bộ và có khả năng mở rộng trong tương lai. Ngoài việc phục vụ nghiệp vụ quản lý cơ bản, hệ thống còn giải quyết các yêu cầu gần với thực tế triển khai tại trường học như kiểm soát trùng lịch phòng học, kiểm soát điều kiện tiên quyết khi đăng ký học phần, quy trình duyệt và khóa điểm, lưu vết thay đổi điểm, xử lý phúc khảo và cung cấp báo cáo tổng hợp học vụ.</w:t>
      </w:r>
    </w:p>
    <w:p w14:paraId="60F93CCE">
      <w:pPr>
        <w:spacing w:before="0" w:after="120" w:line="312" w:lineRule="auto"/>
        <w:jc w:val="both"/>
      </w:pPr>
      <w:r>
        <w:rPr>
          <w:rFonts w:ascii="Times New Roman" w:hAnsi="Times New Roman" w:eastAsia="Times New Roman" w:cs="Times New Roman"/>
          <w:b w:val="0"/>
          <w:i w:val="0"/>
          <w:sz w:val="26"/>
        </w:rPr>
        <w:t>Về mặt học thuật, đề tài có ý nghĩa rõ rệt trong môn Công nghệ phần mềm vì cho phép vận dụng tương đối đầy đủ các kiến thức của học phần vào một hệ thống cụ thể. Từ giai đoạn xác định yêu cầu, lựa chọn quy trình phát triển, phân tích và thiết kế hệ thống, cài đặt phần mềm, kiểm thử, cho đến lập kế hoạch triển khai và bảo trì, đề tài đều phản ánh các nội dung cốt lõi đã được trình bày trong bài giảng. Do đó, báo cáo này không chỉ mô tả sản phẩm cuối cùng mà còn thể hiện cách nhóm áp dụng tư duy kỹ nghệ phần mềm để tổ chức và phát triển một hệ thống có tính thực tiễn.</w:t>
      </w:r>
    </w:p>
    <w:p w14:paraId="1D811E51">
      <w:pPr>
        <w:spacing w:before="0" w:after="120" w:line="312" w:lineRule="auto"/>
        <w:jc w:val="both"/>
      </w:pPr>
      <w:r>
        <w:rPr>
          <w:rFonts w:ascii="Times New Roman" w:hAnsi="Times New Roman" w:eastAsia="Times New Roman" w:cs="Times New Roman"/>
          <w:b w:val="0"/>
          <w:i w:val="0"/>
          <w:sz w:val="26"/>
        </w:rPr>
        <w:t>Phạm vi báo cáo tập trung vào bản hiện trạng đã được hiện thực hóa trong mã nguồn của dự án. Nội dung sẽ trình bày theo hướng kết hợp giữa cơ sở lý thuyết của môn học và hiện trạng hệ thống thực tế, từ đó làm rõ bài toán, giải pháp, kiến trúc, thiết kế dữ liệu, kết quả cài đặt, kiểm thử và định hướng phát triển tiếp theo.</w:t>
      </w:r>
    </w:p>
    <w:p w14:paraId="435CBE29">
      <w:r>
        <w:br w:type="page"/>
      </w:r>
    </w:p>
    <w:p w14:paraId="34724CA6">
      <w:pPr>
        <w:pStyle w:val="2"/>
        <w:spacing w:before="0" w:after="120" w:line="312" w:lineRule="auto"/>
        <w:jc w:val="center"/>
      </w:pPr>
      <w:bookmarkStart w:id="5" w:name="_Toc28939"/>
      <w:r>
        <w:rPr>
          <w:rFonts w:ascii="Times New Roman" w:hAnsi="Times New Roman" w:eastAsia="Times New Roman" w:cs="Times New Roman"/>
          <w:b/>
          <w:i w:val="0"/>
          <w:sz w:val="28"/>
        </w:rPr>
        <w:t>CHƯƠNG 1. TỔNG QUAN VỀ CÔNG NGHỆ PHẦN MỀM VÀ ĐỊNH HƯỚNG PHÁT TRIỂN ĐỀ TÀI</w:t>
      </w:r>
      <w:bookmarkEnd w:id="5"/>
    </w:p>
    <w:p w14:paraId="1B1EB477">
      <w:pPr>
        <w:pStyle w:val="3"/>
        <w:spacing w:before="0" w:after="120" w:line="312" w:lineRule="auto"/>
        <w:jc w:val="left"/>
      </w:pPr>
      <w:bookmarkStart w:id="6" w:name="_Toc4293"/>
      <w:r>
        <w:rPr>
          <w:rFonts w:ascii="Times New Roman" w:hAnsi="Times New Roman" w:eastAsia="Times New Roman" w:cs="Times New Roman"/>
          <w:b/>
          <w:i w:val="0"/>
          <w:sz w:val="26"/>
        </w:rPr>
        <w:t>1.1. Khái niệm công nghệ phần mềm</w:t>
      </w:r>
      <w:bookmarkEnd w:id="6"/>
    </w:p>
    <w:p w14:paraId="5566590F">
      <w:pPr>
        <w:spacing w:before="0" w:after="120" w:line="312" w:lineRule="auto"/>
        <w:jc w:val="both"/>
      </w:pPr>
      <w:r>
        <w:rPr>
          <w:rFonts w:ascii="Times New Roman" w:hAnsi="Times New Roman" w:eastAsia="Times New Roman" w:cs="Times New Roman"/>
          <w:b w:val="0"/>
          <w:i w:val="0"/>
          <w:sz w:val="26"/>
        </w:rPr>
        <w:t>Theo nội dung bài giảng Chủ đề 1, công nghệ phần mềm là lĩnh vực nghiên cứu và áp dụng các nguyên lý, phương pháp, quy trình và công cụ để phát triển, vận hành và bảo trì phần mềm một cách có hệ thống. Khác với cách lập trình đơn lẻ chỉ tập trung vào việc viết mã, công nghệ phần mềm xem phần mềm như một sản phẩm kỹ thuật cần được phát triển có kế hoạch, có tài liệu, có kiểm soát chất lượng và có khả năng bảo trì lâu dài.</w:t>
      </w:r>
    </w:p>
    <w:p w14:paraId="355AABCF">
      <w:pPr>
        <w:spacing w:before="0" w:after="120" w:line="312" w:lineRule="auto"/>
        <w:jc w:val="both"/>
      </w:pPr>
      <w:r>
        <w:rPr>
          <w:rFonts w:ascii="Times New Roman" w:hAnsi="Times New Roman" w:eastAsia="Times New Roman" w:cs="Times New Roman"/>
          <w:b w:val="0"/>
          <w:i w:val="0"/>
          <w:sz w:val="26"/>
        </w:rPr>
        <w:t>Trong đề tài hệ thống quản lý sinh viên, cách tiếp cận theo công nghệ phần mềm là cần thiết vì bài toán có nhiều đối tượng tham gia, nhiều nghiệp vụ liên kết và yêu cầu dữ liệu phải chính xác. Nếu chỉ tập trung viết giao diện hoặc xử lý từng chức năng rời rạc thì hệ thống dễ thiếu nhất quán, khó mở rộng và khó kiểm soát lỗi. Vì vậy, nhóm tiếp cận đề tài theo vòng đời phần mềm đầy đủ: khảo sát nhu cầu, đặc tả yêu cầu, phân tích thiết kế, cài đặt, kiểm thử, triển khai và bảo trì.</w:t>
      </w:r>
    </w:p>
    <w:p w14:paraId="6C43DACF">
      <w:pPr>
        <w:pStyle w:val="3"/>
        <w:spacing w:before="0" w:after="120" w:line="312" w:lineRule="auto"/>
        <w:jc w:val="left"/>
      </w:pPr>
      <w:bookmarkStart w:id="7" w:name="_Toc2644"/>
      <w:r>
        <w:rPr>
          <w:rFonts w:ascii="Times New Roman" w:hAnsi="Times New Roman" w:eastAsia="Times New Roman" w:cs="Times New Roman"/>
          <w:b/>
          <w:i w:val="0"/>
          <w:sz w:val="26"/>
        </w:rPr>
        <w:t>1.2. Vai trò của công nghệ phần mềm đối với đề tài</w:t>
      </w:r>
      <w:bookmarkEnd w:id="7"/>
    </w:p>
    <w:p w14:paraId="313191D1">
      <w:pPr>
        <w:spacing w:before="0" w:after="120" w:line="312" w:lineRule="auto"/>
        <w:jc w:val="both"/>
      </w:pPr>
      <w:r>
        <w:rPr>
          <w:rFonts w:ascii="Times New Roman" w:hAnsi="Times New Roman" w:eastAsia="Times New Roman" w:cs="Times New Roman"/>
          <w:b w:val="0"/>
          <w:i w:val="0"/>
          <w:sz w:val="26"/>
        </w:rPr>
        <w:t>Đối với hệ thống quản lý sinh viên, công nghệ phần mềm giữ vai trò nền tảng ở các khía cạnh sau:</w:t>
      </w:r>
    </w:p>
    <w:p w14:paraId="08005F68">
      <w:pPr>
        <w:spacing w:before="0" w:after="120" w:line="312" w:lineRule="auto"/>
        <w:jc w:val="left"/>
      </w:pPr>
      <w:r>
        <w:rPr>
          <w:rFonts w:ascii="Times New Roman" w:hAnsi="Times New Roman" w:eastAsia="Times New Roman" w:cs="Times New Roman"/>
          <w:b w:val="0"/>
          <w:i w:val="0"/>
          <w:sz w:val="26"/>
        </w:rPr>
        <w:t>- Chuẩn hóa cách thu thập và phân tích yêu cầu để hệ thống phản ánh đúng nghiệp vụ của nhà trường.</w:t>
      </w:r>
    </w:p>
    <w:p w14:paraId="12B7FFCD">
      <w:pPr>
        <w:spacing w:before="0" w:after="120" w:line="312" w:lineRule="auto"/>
        <w:jc w:val="left"/>
      </w:pPr>
      <w:r>
        <w:rPr>
          <w:rFonts w:ascii="Times New Roman" w:hAnsi="Times New Roman" w:eastAsia="Times New Roman" w:cs="Times New Roman"/>
          <w:b w:val="0"/>
          <w:i w:val="0"/>
          <w:sz w:val="26"/>
        </w:rPr>
        <w:t>- Giúp phân tách rõ vai trò và quyền hạn của từng tác nhân trong hệ thống.</w:t>
      </w:r>
    </w:p>
    <w:p w14:paraId="4418A562">
      <w:pPr>
        <w:spacing w:before="0" w:after="120" w:line="312" w:lineRule="auto"/>
        <w:jc w:val="left"/>
      </w:pPr>
      <w:r>
        <w:rPr>
          <w:rFonts w:ascii="Times New Roman" w:hAnsi="Times New Roman" w:eastAsia="Times New Roman" w:cs="Times New Roman"/>
          <w:b w:val="0"/>
          <w:i w:val="0"/>
          <w:sz w:val="26"/>
        </w:rPr>
        <w:t>- Hỗ trợ thiết kế dữ liệu có cấu trúc, hạn chế trùng lặp và đảm bảo tính toàn vẹn.</w:t>
      </w:r>
    </w:p>
    <w:p w14:paraId="75AA3210">
      <w:pPr>
        <w:spacing w:before="0" w:after="120" w:line="312" w:lineRule="auto"/>
        <w:jc w:val="left"/>
      </w:pPr>
      <w:r>
        <w:rPr>
          <w:rFonts w:ascii="Times New Roman" w:hAnsi="Times New Roman" w:eastAsia="Times New Roman" w:cs="Times New Roman"/>
          <w:b w:val="0"/>
          <w:i w:val="0"/>
          <w:sz w:val="26"/>
        </w:rPr>
        <w:t>- Tạo cơ sở cho việc tổ chức mã nguồn, kiểm thử và bảo trì trong suốt vòng đời sản phẩm.</w:t>
      </w:r>
    </w:p>
    <w:p w14:paraId="52A0E6F5">
      <w:pPr>
        <w:spacing w:before="0" w:after="120" w:line="312" w:lineRule="auto"/>
        <w:jc w:val="left"/>
      </w:pPr>
      <w:r>
        <w:rPr>
          <w:rFonts w:ascii="Times New Roman" w:hAnsi="Times New Roman" w:eastAsia="Times New Roman" w:cs="Times New Roman"/>
          <w:b w:val="0"/>
          <w:i w:val="0"/>
          <w:sz w:val="26"/>
        </w:rPr>
        <w:t>- Giúp nhóm đánh giá chất lượng phần mềm không chỉ ở mức "chạy được" mà còn ở mức "đúng nghiệp vụ, an toàn, dễ mở rộng và dễ vận hành".</w:t>
      </w:r>
    </w:p>
    <w:p w14:paraId="18BFFAEC">
      <w:pPr>
        <w:pStyle w:val="3"/>
        <w:spacing w:before="0" w:after="120" w:line="312" w:lineRule="auto"/>
        <w:jc w:val="left"/>
      </w:pPr>
      <w:bookmarkStart w:id="8" w:name="_Toc6241"/>
      <w:r>
        <w:rPr>
          <w:rFonts w:ascii="Times New Roman" w:hAnsi="Times New Roman" w:eastAsia="Times New Roman" w:cs="Times New Roman"/>
          <w:b/>
          <w:i w:val="0"/>
          <w:sz w:val="26"/>
        </w:rPr>
        <w:t>1.3. Một số xu hướng hiện đại của công nghệ phần mềm liên quan đến đề tài</w:t>
      </w:r>
      <w:bookmarkEnd w:id="8"/>
    </w:p>
    <w:p w14:paraId="0081737A">
      <w:pPr>
        <w:spacing w:before="0" w:after="120" w:line="312" w:lineRule="auto"/>
        <w:jc w:val="both"/>
      </w:pPr>
      <w:r>
        <w:rPr>
          <w:rFonts w:ascii="Times New Roman" w:hAnsi="Times New Roman" w:eastAsia="Times New Roman" w:cs="Times New Roman"/>
          <w:b w:val="0"/>
          <w:i w:val="0"/>
          <w:sz w:val="26"/>
        </w:rPr>
        <w:t>Theo Chủ đề 1 và Chủ đề 9, công nghệ phần mềm hiện đại không chỉ tập trung vào phát triển ứng dụng mà còn chú trọng tới khả năng cộng tác, tự động hóa, triển khai nhanh và quản trị chất lượng xuyên suốt vòng đời. Đối với đề tài này, một số xu hướng được vận dụng hoặc có liên quan trực tiếp gồm:</w:t>
      </w:r>
    </w:p>
    <w:p w14:paraId="13510B34">
      <w:pPr>
        <w:spacing w:before="0" w:after="120" w:line="312" w:lineRule="auto"/>
        <w:jc w:val="left"/>
      </w:pPr>
      <w:r>
        <w:rPr>
          <w:rFonts w:ascii="Times New Roman" w:hAnsi="Times New Roman" w:eastAsia="Times New Roman" w:cs="Times New Roman"/>
          <w:b w:val="0"/>
          <w:i w:val="0"/>
          <w:sz w:val="26"/>
        </w:rPr>
        <w:t>- Ứng dụng web hiện đại: Hệ thống được xây dựng dưới dạng web app, cho phép truy cập thống nhất qua trình duyệt, thuận lợi cho triển khai và cập nhật.</w:t>
      </w:r>
    </w:p>
    <w:p w14:paraId="25AEBDBB">
      <w:pPr>
        <w:spacing w:before="0" w:after="120" w:line="312" w:lineRule="auto"/>
        <w:jc w:val="left"/>
      </w:pPr>
      <w:r>
        <w:rPr>
          <w:rFonts w:ascii="Times New Roman" w:hAnsi="Times New Roman" w:eastAsia="Times New Roman" w:cs="Times New Roman"/>
          <w:b w:val="0"/>
          <w:i w:val="0"/>
          <w:sz w:val="26"/>
        </w:rPr>
        <w:t>- Kiến trúc dữ liệu tập trung trên nền tảng cloud: Dữ liệu được quản lý bằng Supabase PostgreSQL, giúp đồng bộ thông tin và giảm tình trạng phân tán dữ liệu.</w:t>
      </w:r>
    </w:p>
    <w:p w14:paraId="6B10BA89">
      <w:pPr>
        <w:spacing w:before="0" w:after="120" w:line="312" w:lineRule="auto"/>
        <w:jc w:val="left"/>
      </w:pPr>
      <w:r>
        <w:rPr>
          <w:rFonts w:ascii="Times New Roman" w:hAnsi="Times New Roman" w:eastAsia="Times New Roman" w:cs="Times New Roman"/>
          <w:b w:val="0"/>
          <w:i w:val="0"/>
          <w:sz w:val="26"/>
        </w:rPr>
        <w:t>- Xác thực và phân quyền theo vai trò: Hệ thống áp dụng xác thực người dùng kết hợp quyền truy cập theo vai trò `ADMIN`, `LECTURER`, `STUDENT`.</w:t>
      </w:r>
    </w:p>
    <w:p w14:paraId="43CD4FD4">
      <w:pPr>
        <w:spacing w:before="0" w:after="120" w:line="312" w:lineRule="auto"/>
        <w:jc w:val="left"/>
      </w:pPr>
      <w:r>
        <w:rPr>
          <w:rFonts w:ascii="Times New Roman" w:hAnsi="Times New Roman" w:eastAsia="Times New Roman" w:cs="Times New Roman"/>
          <w:b w:val="0"/>
          <w:i w:val="0"/>
          <w:sz w:val="26"/>
        </w:rPr>
        <w:t>- Tự động hóa nghiệp vụ tại tầng cơ sở dữ liệu: Một số quy tắc quan trọng như tính điểm tổng, khóa điểm, kiểm tra trùng lịch phòng, kiểm tra điều kiện đăng ký học phần được xử lý ở tầng cơ sở dữ liệu để bảo đảm tính nhất quán.</w:t>
      </w:r>
    </w:p>
    <w:p w14:paraId="6E23D668">
      <w:pPr>
        <w:spacing w:before="0" w:after="120" w:line="312" w:lineRule="auto"/>
        <w:jc w:val="left"/>
      </w:pPr>
      <w:r>
        <w:rPr>
          <w:rFonts w:ascii="Times New Roman" w:hAnsi="Times New Roman" w:eastAsia="Times New Roman" w:cs="Times New Roman"/>
          <w:b w:val="0"/>
          <w:i w:val="0"/>
          <w:sz w:val="26"/>
        </w:rPr>
        <w:t>- Quản lý mã nguồn và cộng tác: Dự án được tổ chức theo cấu trúc hiện đại, có thể quản lý bằng Git/GitHub theo đúng yêu cầu học phần.</w:t>
      </w:r>
    </w:p>
    <w:p w14:paraId="53234DEB">
      <w:pPr>
        <w:spacing w:before="0" w:after="120" w:line="312" w:lineRule="auto"/>
        <w:jc w:val="left"/>
      </w:pPr>
      <w:r>
        <w:rPr>
          <w:rFonts w:ascii="Times New Roman" w:hAnsi="Times New Roman" w:eastAsia="Times New Roman" w:cs="Times New Roman"/>
          <w:b w:val="0"/>
          <w:i w:val="0"/>
          <w:sz w:val="26"/>
        </w:rPr>
        <w:t>- Hỗ trợ báo cáo và phân tích dữ liệu: Hệ thống xây dựng sẵn các view báo cáo phục vụ thống kê phân bố sinh viên, tỷ lệ qua môn, điểm trung bình lớp và cảnh báo học vụ.</w:t>
      </w:r>
    </w:p>
    <w:p w14:paraId="482B5D8B">
      <w:pPr>
        <w:spacing w:before="0" w:after="120" w:line="312" w:lineRule="auto"/>
        <w:jc w:val="both"/>
      </w:pPr>
      <w:r>
        <w:rPr>
          <w:rFonts w:ascii="Times New Roman" w:hAnsi="Times New Roman" w:eastAsia="Times New Roman" w:cs="Times New Roman"/>
          <w:b w:val="0"/>
          <w:i w:val="0"/>
          <w:sz w:val="26"/>
        </w:rPr>
        <w:t>Ngoài ra, xu hướng sử dụng AI trong công nghệ phần mềm cũng được nhắc tới trong bài giảng ôn tập. Với đề tài này, AI chưa phải thành phần cốt lõi của sản phẩm nhưng có thể là hướng phát triển tương lai, ví dụ hỗ trợ sinh tài liệu, hỗ trợ kiểm thử, phân tích hành vi học tập hoặc gợi ý cảnh báo học vụ thông minh.</w:t>
      </w:r>
    </w:p>
    <w:p w14:paraId="2C65732E">
      <w:pPr>
        <w:pStyle w:val="3"/>
        <w:spacing w:before="0" w:after="120" w:line="312" w:lineRule="auto"/>
        <w:jc w:val="left"/>
      </w:pPr>
      <w:bookmarkStart w:id="9" w:name="_Toc12092"/>
      <w:r>
        <w:rPr>
          <w:rFonts w:ascii="Times New Roman" w:hAnsi="Times New Roman" w:eastAsia="Times New Roman" w:cs="Times New Roman"/>
          <w:b/>
          <w:i w:val="0"/>
          <w:sz w:val="26"/>
        </w:rPr>
        <w:t>1.4. Vòng đời phần mềm áp dụng cho đề tài</w:t>
      </w:r>
      <w:bookmarkEnd w:id="9"/>
    </w:p>
    <w:p w14:paraId="74961FD4">
      <w:pPr>
        <w:spacing w:before="0" w:after="120" w:line="312" w:lineRule="auto"/>
        <w:jc w:val="both"/>
      </w:pPr>
      <w:r>
        <w:rPr>
          <w:rFonts w:ascii="Times New Roman" w:hAnsi="Times New Roman" w:eastAsia="Times New Roman" w:cs="Times New Roman"/>
          <w:b w:val="0"/>
          <w:i w:val="0"/>
          <w:sz w:val="26"/>
        </w:rPr>
        <w:t>Theo bài giảng về quy trình phần mềm, một sản phẩm phần mềm thường trải qua các giai đoạn chính gồm xác định yêu cầu, phát triển, kiểm thử, triển khai và cải tiến. Hệ thống quản lý sinh viên cũng được triển khai theo logic đó:</w:t>
      </w:r>
    </w:p>
    <w:p w14:paraId="191051AC">
      <w:pPr>
        <w:spacing w:before="0" w:after="120" w:line="312" w:lineRule="auto"/>
        <w:jc w:val="left"/>
      </w:pPr>
      <w:r>
        <w:rPr>
          <w:rFonts w:ascii="Times New Roman" w:hAnsi="Times New Roman" w:eastAsia="Times New Roman" w:cs="Times New Roman"/>
          <w:b w:val="0"/>
          <w:i w:val="0"/>
          <w:sz w:val="26"/>
        </w:rPr>
        <w:t>1. Khảo sát và xác định yêu cầu: xác định người dùng, bài toán và phạm vi chức năng.</w:t>
      </w:r>
    </w:p>
    <w:p w14:paraId="62D5D2B8">
      <w:pPr>
        <w:spacing w:before="0" w:after="120" w:line="312" w:lineRule="auto"/>
        <w:jc w:val="left"/>
      </w:pPr>
      <w:r>
        <w:rPr>
          <w:rFonts w:ascii="Times New Roman" w:hAnsi="Times New Roman" w:eastAsia="Times New Roman" w:cs="Times New Roman"/>
          <w:b w:val="0"/>
          <w:i w:val="0"/>
          <w:sz w:val="26"/>
        </w:rPr>
        <w:t>2. Phân tích và thiết kế hệ thống: thiết kế mô hình dữ liệu, kiến trúc phân hệ và luồng xử lý.</w:t>
      </w:r>
    </w:p>
    <w:p w14:paraId="44F71882">
      <w:pPr>
        <w:spacing w:before="0" w:after="120" w:line="312" w:lineRule="auto"/>
        <w:jc w:val="left"/>
      </w:pPr>
      <w:r>
        <w:rPr>
          <w:rFonts w:ascii="Times New Roman" w:hAnsi="Times New Roman" w:eastAsia="Times New Roman" w:cs="Times New Roman"/>
          <w:b w:val="0"/>
          <w:i w:val="0"/>
          <w:sz w:val="26"/>
        </w:rPr>
        <w:t>3. Cài đặt: xây dựng giao diện, luồng xác thực, thao tác dữ liệu và quy tắc nghiệp vụ.</w:t>
      </w:r>
    </w:p>
    <w:p w14:paraId="14156C3D">
      <w:pPr>
        <w:spacing w:before="0" w:after="120" w:line="312" w:lineRule="auto"/>
        <w:jc w:val="left"/>
      </w:pPr>
      <w:r>
        <w:rPr>
          <w:rFonts w:ascii="Times New Roman" w:hAnsi="Times New Roman" w:eastAsia="Times New Roman" w:cs="Times New Roman"/>
          <w:b w:val="0"/>
          <w:i w:val="0"/>
          <w:sz w:val="26"/>
        </w:rPr>
        <w:t>4. Kiểm thử: rà soát chức năng, quyền truy cập, tính hợp lệ dữ liệu và các ràng buộc nghiệp vụ.</w:t>
      </w:r>
    </w:p>
    <w:p w14:paraId="75668C7F">
      <w:pPr>
        <w:spacing w:before="0" w:after="120" w:line="312" w:lineRule="auto"/>
        <w:jc w:val="left"/>
      </w:pPr>
      <w:r>
        <w:rPr>
          <w:rFonts w:ascii="Times New Roman" w:hAnsi="Times New Roman" w:eastAsia="Times New Roman" w:cs="Times New Roman"/>
          <w:b w:val="0"/>
          <w:i w:val="0"/>
          <w:sz w:val="26"/>
        </w:rPr>
        <w:t>5. Triển khai và bảo trì: chuẩn bị môi trường chạy, dữ liệu ban đầu, hướng dẫn sử dụng và kế hoạch nâng cấp.</w:t>
      </w:r>
    </w:p>
    <w:p w14:paraId="683BF609">
      <w:pPr>
        <w:spacing w:before="0" w:after="120" w:line="312" w:lineRule="auto"/>
        <w:jc w:val="both"/>
      </w:pPr>
      <w:r>
        <w:rPr>
          <w:rFonts w:ascii="Times New Roman" w:hAnsi="Times New Roman" w:eastAsia="Times New Roman" w:cs="Times New Roman"/>
          <w:b w:val="0"/>
          <w:i w:val="0"/>
          <w:sz w:val="26"/>
        </w:rPr>
        <w:t>Việc nhìn nhận đề tài theo vòng đời phần mềm giúp báo cáo có cấu trúc logic và phản ánh đúng bản chất của một dự án phát triển phần mềm chứ không đơn thuần là sản phẩm demo.</w:t>
      </w:r>
    </w:p>
    <w:p w14:paraId="4DAD9DF9">
      <w:pPr>
        <w:pStyle w:val="3"/>
        <w:spacing w:before="0" w:after="120" w:line="312" w:lineRule="auto"/>
        <w:jc w:val="left"/>
      </w:pPr>
      <w:bookmarkStart w:id="10" w:name="_Toc21528"/>
      <w:r>
        <w:rPr>
          <w:rFonts w:ascii="Times New Roman" w:hAnsi="Times New Roman" w:eastAsia="Times New Roman" w:cs="Times New Roman"/>
          <w:b/>
          <w:i w:val="0"/>
          <w:sz w:val="26"/>
        </w:rPr>
        <w:t>1.5. Mô hình phát triển phần mềm được lựa chọn</w:t>
      </w:r>
      <w:bookmarkEnd w:id="10"/>
    </w:p>
    <w:p w14:paraId="558F5F7C">
      <w:pPr>
        <w:spacing w:before="0" w:after="120" w:line="312" w:lineRule="auto"/>
        <w:jc w:val="both"/>
      </w:pPr>
      <w:r>
        <w:rPr>
          <w:rFonts w:ascii="Times New Roman" w:hAnsi="Times New Roman" w:eastAsia="Times New Roman" w:cs="Times New Roman"/>
          <w:b w:val="0"/>
          <w:i w:val="0"/>
          <w:sz w:val="26"/>
        </w:rPr>
        <w:t>Dựa trên Chủ đề 2 và Chủ đề 3, nhóm lựa chọn mô hình phát triển theo hướng Agile, cụ thể là Agile theo các vòng lặp ngắn. Lý do lựa chọn như sau:</w:t>
      </w:r>
    </w:p>
    <w:p w14:paraId="0A44EBE5">
      <w:pPr>
        <w:spacing w:before="0" w:after="120" w:line="312" w:lineRule="auto"/>
        <w:jc w:val="left"/>
      </w:pPr>
      <w:r>
        <w:rPr>
          <w:rFonts w:ascii="Times New Roman" w:hAnsi="Times New Roman" w:eastAsia="Times New Roman" w:cs="Times New Roman"/>
          <w:b w:val="0"/>
          <w:i w:val="0"/>
          <w:sz w:val="26"/>
        </w:rPr>
        <w:t>- Yêu cầu của hệ thống có thể thay đổi trong quá trình làm, đặc biệt khi đối chiếu giữa bài toán ban đầu và mô hình thực tế trong trường học.</w:t>
      </w:r>
    </w:p>
    <w:p w14:paraId="64D1778C">
      <w:pPr>
        <w:spacing w:before="0" w:after="120" w:line="312" w:lineRule="auto"/>
        <w:jc w:val="left"/>
      </w:pPr>
      <w:r>
        <w:rPr>
          <w:rFonts w:ascii="Times New Roman" w:hAnsi="Times New Roman" w:eastAsia="Times New Roman" w:cs="Times New Roman"/>
          <w:b w:val="0"/>
          <w:i w:val="0"/>
          <w:sz w:val="26"/>
        </w:rPr>
        <w:t>- Dự án học phần thường có thời gian ngắn, cần chia nhỏ chức năng để hoàn thiện dần từng phần và có sản phẩm chạy được sớm.</w:t>
      </w:r>
    </w:p>
    <w:p w14:paraId="2A4C0D29">
      <w:pPr>
        <w:spacing w:before="0" w:after="120" w:line="312" w:lineRule="auto"/>
        <w:jc w:val="left"/>
      </w:pPr>
      <w:r>
        <w:rPr>
          <w:rFonts w:ascii="Times New Roman" w:hAnsi="Times New Roman" w:eastAsia="Times New Roman" w:cs="Times New Roman"/>
          <w:b w:val="0"/>
          <w:i w:val="0"/>
          <w:sz w:val="26"/>
        </w:rPr>
        <w:t>- Agile phù hợp với cách phát triển web hiện đại, cho phép nhóm cài đặt thử nghiệm nhanh, lấy phản hồi và bổ sung dần các nghiệp vụ còn thiếu.</w:t>
      </w:r>
    </w:p>
    <w:p w14:paraId="008FF12B">
      <w:pPr>
        <w:spacing w:before="0" w:after="120" w:line="312" w:lineRule="auto"/>
        <w:jc w:val="left"/>
      </w:pPr>
      <w:r>
        <w:rPr>
          <w:rFonts w:ascii="Times New Roman" w:hAnsi="Times New Roman" w:eastAsia="Times New Roman" w:cs="Times New Roman"/>
          <w:b w:val="0"/>
          <w:i w:val="0"/>
          <w:sz w:val="26"/>
        </w:rPr>
        <w:t>- Việc chia theo vòng lặp giúp nhóm dễ ưu tiên chức năng cốt lõi như đăng nhập, quản lý danh mục, đăng ký học phần, nhập điểm trước khi mở rộng thêm báo cáo, phúc khảo và nhật ký hệ thống.</w:t>
      </w:r>
    </w:p>
    <w:p w14:paraId="0387B1CA">
      <w:pPr>
        <w:spacing w:before="0" w:after="120" w:line="312" w:lineRule="auto"/>
        <w:jc w:val="both"/>
      </w:pPr>
      <w:r>
        <w:rPr>
          <w:rFonts w:ascii="Times New Roman" w:hAnsi="Times New Roman" w:eastAsia="Times New Roman" w:cs="Times New Roman"/>
          <w:b w:val="0"/>
          <w:i w:val="0"/>
          <w:sz w:val="26"/>
        </w:rPr>
        <w:t>Trong phạm vi học phần, nhóm áp dụng Agile ở mức thực hành cơ bản:</w:t>
      </w:r>
    </w:p>
    <w:p w14:paraId="43916668">
      <w:pPr>
        <w:spacing w:before="0" w:after="120" w:line="312" w:lineRule="auto"/>
        <w:jc w:val="left"/>
      </w:pPr>
      <w:r>
        <w:rPr>
          <w:rFonts w:ascii="Times New Roman" w:hAnsi="Times New Roman" w:eastAsia="Times New Roman" w:cs="Times New Roman"/>
          <w:b w:val="0"/>
          <w:i w:val="0"/>
          <w:sz w:val="26"/>
        </w:rPr>
        <w:t>- Chia dự án thành các giai đoạn nhỏ theo chức năng.</w:t>
      </w:r>
    </w:p>
    <w:p w14:paraId="2B487BE9">
      <w:pPr>
        <w:spacing w:before="0" w:after="120" w:line="312" w:lineRule="auto"/>
        <w:jc w:val="left"/>
      </w:pPr>
      <w:r>
        <w:rPr>
          <w:rFonts w:ascii="Times New Roman" w:hAnsi="Times New Roman" w:eastAsia="Times New Roman" w:cs="Times New Roman"/>
          <w:b w:val="0"/>
          <w:i w:val="0"/>
          <w:sz w:val="26"/>
        </w:rPr>
        <w:t>- Mỗi giai đoạn đều có đầu ra cụ thể.</w:t>
      </w:r>
    </w:p>
    <w:p w14:paraId="51767204">
      <w:pPr>
        <w:spacing w:before="0" w:after="120" w:line="312" w:lineRule="auto"/>
        <w:jc w:val="left"/>
      </w:pPr>
      <w:r>
        <w:rPr>
          <w:rFonts w:ascii="Times New Roman" w:hAnsi="Times New Roman" w:eastAsia="Times New Roman" w:cs="Times New Roman"/>
          <w:b w:val="0"/>
          <w:i w:val="0"/>
          <w:sz w:val="26"/>
        </w:rPr>
        <w:t>- Tăng dần mức hoàn thiện từ giao diện, dữ liệu, nghiệp vụ đến báo cáo.</w:t>
      </w:r>
    </w:p>
    <w:p w14:paraId="69706732">
      <w:pPr>
        <w:spacing w:before="0" w:after="120" w:line="312" w:lineRule="auto"/>
        <w:jc w:val="left"/>
      </w:pPr>
      <w:r>
        <w:rPr>
          <w:rFonts w:ascii="Times New Roman" w:hAnsi="Times New Roman" w:eastAsia="Times New Roman" w:cs="Times New Roman"/>
          <w:b w:val="0"/>
          <w:i w:val="0"/>
          <w:sz w:val="26"/>
        </w:rPr>
        <w:t>- Thường xuyên điều chỉnh phạm vi dựa trên yêu cầu thực tế và mức độ hoàn thành.</w:t>
      </w:r>
    </w:p>
    <w:p w14:paraId="1BB360A3">
      <w:pPr>
        <w:spacing w:before="0" w:after="120" w:line="312" w:lineRule="auto"/>
        <w:jc w:val="both"/>
      </w:pPr>
      <w:r>
        <w:rPr>
          <w:rFonts w:ascii="Times New Roman" w:hAnsi="Times New Roman" w:eastAsia="Times New Roman" w:cs="Times New Roman"/>
          <w:b w:val="0"/>
          <w:i w:val="0"/>
          <w:sz w:val="26"/>
        </w:rPr>
        <w:t>Áp dụng cụ thể vào dự án, nhóm chia thành 5 sprint với đầu ra rõ ràng:</w:t>
      </w:r>
    </w:p>
    <w:p w14:paraId="3B350C28">
      <w:pPr>
        <w:spacing w:before="0" w:after="120" w:line="312" w:lineRule="auto"/>
        <w:jc w:val="left"/>
      </w:pPr>
      <w:r>
        <w:rPr>
          <w:rFonts w:ascii="Times New Roman" w:hAnsi="Times New Roman" w:eastAsia="Times New Roman" w:cs="Times New Roman"/>
          <w:b w:val="0"/>
          <w:i w:val="0"/>
          <w:sz w:val="26"/>
        </w:rPr>
        <w:t>- Sprint 1 (Tuần 1-2): Khởi tạo dự án, xác thực, phân quyền, danh mục cơ bản</w:t>
      </w:r>
    </w:p>
    <w:p w14:paraId="69AB6BFE">
      <w:pPr>
        <w:spacing w:before="0" w:after="120" w:line="312" w:lineRule="auto"/>
        <w:jc w:val="both"/>
      </w:pPr>
      <w:r>
        <w:rPr>
          <w:rFonts w:ascii="Times New Roman" w:hAnsi="Times New Roman" w:eastAsia="Times New Roman" w:cs="Times New Roman"/>
          <w:b w:val="0"/>
          <w:i w:val="0"/>
          <w:sz w:val="26"/>
        </w:rPr>
        <w:t xml:space="preserve">  (khoa, ngành, lớp sinh hoạt, học kỳ, phòng học, môn học).</w:t>
      </w:r>
    </w:p>
    <w:p w14:paraId="7157D548">
      <w:pPr>
        <w:spacing w:before="0" w:after="120" w:line="312" w:lineRule="auto"/>
        <w:jc w:val="both"/>
      </w:pPr>
      <w:r>
        <w:rPr>
          <w:rFonts w:ascii="Times New Roman" w:hAnsi="Times New Roman" w:eastAsia="Times New Roman" w:cs="Times New Roman"/>
          <w:b w:val="0"/>
          <w:i w:val="0"/>
          <w:sz w:val="26"/>
        </w:rPr>
        <w:t xml:space="preserve">  Đầu ra: hệ thống chạy được, đăng nhập đúng vai trò.</w:t>
      </w:r>
    </w:p>
    <w:p w14:paraId="78F64905">
      <w:pPr>
        <w:spacing w:before="0" w:after="120" w:line="312" w:lineRule="auto"/>
        <w:jc w:val="left"/>
      </w:pPr>
      <w:r>
        <w:rPr>
          <w:rFonts w:ascii="Times New Roman" w:hAnsi="Times New Roman" w:eastAsia="Times New Roman" w:cs="Times New Roman"/>
          <w:b w:val="0"/>
          <w:i w:val="0"/>
          <w:sz w:val="26"/>
        </w:rPr>
        <w:t>- Sprint 2 (Tuần 3-4): Quản lý học phần mở, phân công giảng viên, lập lịch học,</w:t>
      </w:r>
    </w:p>
    <w:p w14:paraId="66339747">
      <w:pPr>
        <w:spacing w:before="0" w:after="120" w:line="312" w:lineRule="auto"/>
        <w:jc w:val="both"/>
      </w:pPr>
      <w:r>
        <w:rPr>
          <w:rFonts w:ascii="Times New Roman" w:hAnsi="Times New Roman" w:eastAsia="Times New Roman" w:cs="Times New Roman"/>
          <w:b w:val="0"/>
          <w:i w:val="0"/>
          <w:sz w:val="26"/>
        </w:rPr>
        <w:t xml:space="preserve">  quản lý hồ sơ sinh viên và giảng viên, nhập CSV.</w:t>
      </w:r>
    </w:p>
    <w:p w14:paraId="62FDEC9E">
      <w:pPr>
        <w:spacing w:before="0" w:after="120" w:line="312" w:lineRule="auto"/>
        <w:jc w:val="both"/>
      </w:pPr>
      <w:r>
        <w:rPr>
          <w:rFonts w:ascii="Times New Roman" w:hAnsi="Times New Roman" w:eastAsia="Times New Roman" w:cs="Times New Roman"/>
          <w:b w:val="0"/>
          <w:i w:val="0"/>
          <w:sz w:val="26"/>
        </w:rPr>
        <w:t xml:space="preserve">  Đầu ra: Admin tạo được cấu trúc đào tạo đầy đủ.</w:t>
      </w:r>
    </w:p>
    <w:p w14:paraId="08B3C74A">
      <w:pPr>
        <w:spacing w:before="0" w:after="120" w:line="312" w:lineRule="auto"/>
        <w:jc w:val="left"/>
      </w:pPr>
      <w:r>
        <w:rPr>
          <w:rFonts w:ascii="Times New Roman" w:hAnsi="Times New Roman" w:eastAsia="Times New Roman" w:cs="Times New Roman"/>
          <w:b w:val="0"/>
          <w:i w:val="0"/>
          <w:sz w:val="26"/>
        </w:rPr>
        <w:t>- Sprint 3 (Tuần 5-6): Toàn bộ luồng đăng ký học phần và hủy đăng ký</w:t>
      </w:r>
    </w:p>
    <w:p w14:paraId="65765567">
      <w:pPr>
        <w:spacing w:before="0" w:after="120" w:line="312" w:lineRule="auto"/>
        <w:jc w:val="both"/>
      </w:pPr>
      <w:r>
        <w:rPr>
          <w:rFonts w:ascii="Times New Roman" w:hAnsi="Times New Roman" w:eastAsia="Times New Roman" w:cs="Times New Roman"/>
          <w:b w:val="0"/>
          <w:i w:val="0"/>
          <w:sz w:val="26"/>
        </w:rPr>
        <w:t xml:space="preserve">  bao gồm 7 điều kiện kiểm tra. Sinh viên xem thời khóa biểu.</w:t>
      </w:r>
    </w:p>
    <w:p w14:paraId="09144950">
      <w:pPr>
        <w:spacing w:before="0" w:after="120" w:line="312" w:lineRule="auto"/>
        <w:jc w:val="both"/>
      </w:pPr>
      <w:r>
        <w:rPr>
          <w:rFonts w:ascii="Times New Roman" w:hAnsi="Times New Roman" w:eastAsia="Times New Roman" w:cs="Times New Roman"/>
          <w:b w:val="0"/>
          <w:i w:val="0"/>
          <w:sz w:val="26"/>
        </w:rPr>
        <w:t xml:space="preserve">  Đầu ra: luồng đăng ký hoạt động đúng và đủ ràng buộc nghiệp vụ.</w:t>
      </w:r>
    </w:p>
    <w:p w14:paraId="5383386A">
      <w:pPr>
        <w:spacing w:before="0" w:after="120" w:line="312" w:lineRule="auto"/>
        <w:jc w:val="left"/>
      </w:pPr>
      <w:r>
        <w:rPr>
          <w:rFonts w:ascii="Times New Roman" w:hAnsi="Times New Roman" w:eastAsia="Times New Roman" w:cs="Times New Roman"/>
          <w:b w:val="0"/>
          <w:i w:val="0"/>
          <w:sz w:val="26"/>
        </w:rPr>
        <w:t>- Sprint 4 (Tuần 7-8): Nhập điểm, tính điểm tự động, vòng đời điểm</w:t>
      </w:r>
    </w:p>
    <w:p w14:paraId="680D9AEE">
      <w:pPr>
        <w:spacing w:before="0" w:after="120" w:line="312" w:lineRule="auto"/>
        <w:jc w:val="both"/>
      </w:pPr>
      <w:r>
        <w:rPr>
          <w:rFonts w:ascii="Times New Roman" w:hAnsi="Times New Roman" w:eastAsia="Times New Roman" w:cs="Times New Roman"/>
          <w:b w:val="0"/>
          <w:i w:val="0"/>
          <w:sz w:val="26"/>
        </w:rPr>
        <w:t xml:space="preserve">  DRAFT→SUBMITTED→APPROVED→LOCKED, lịch sử thay đổi điểm, phúc khảo.</w:t>
      </w:r>
    </w:p>
    <w:p w14:paraId="6F0B4D27">
      <w:pPr>
        <w:spacing w:before="0" w:after="120" w:line="312" w:lineRule="auto"/>
        <w:jc w:val="both"/>
      </w:pPr>
      <w:r>
        <w:rPr>
          <w:rFonts w:ascii="Times New Roman" w:hAnsi="Times New Roman" w:eastAsia="Times New Roman" w:cs="Times New Roman"/>
          <w:b w:val="0"/>
          <w:i w:val="0"/>
          <w:sz w:val="26"/>
        </w:rPr>
        <w:t xml:space="preserve">  Đầu ra: quy trình điểm hoàn chỉnh từ giảng viên đến quản trị viên đến sinh viên.</w:t>
      </w:r>
    </w:p>
    <w:p w14:paraId="6ACDCB92">
      <w:pPr>
        <w:spacing w:before="0" w:after="120" w:line="312" w:lineRule="auto"/>
        <w:jc w:val="left"/>
      </w:pPr>
      <w:r>
        <w:rPr>
          <w:rFonts w:ascii="Times New Roman" w:hAnsi="Times New Roman" w:eastAsia="Times New Roman" w:cs="Times New Roman"/>
          <w:b w:val="0"/>
          <w:i w:val="0"/>
          <w:sz w:val="26"/>
        </w:rPr>
        <w:t>- Sprint 5 (Tuần 9-10): Báo cáo thống kê, audit log, hoàn thiện UI,</w:t>
      </w:r>
    </w:p>
    <w:p w14:paraId="1614C48C">
      <w:pPr>
        <w:spacing w:before="0" w:after="120" w:line="312" w:lineRule="auto"/>
        <w:jc w:val="both"/>
      </w:pPr>
      <w:r>
        <w:rPr>
          <w:rFonts w:ascii="Times New Roman" w:hAnsi="Times New Roman" w:eastAsia="Times New Roman" w:cs="Times New Roman"/>
          <w:b w:val="0"/>
          <w:i w:val="0"/>
          <w:sz w:val="26"/>
        </w:rPr>
        <w:t xml:space="preserve">  kiểm thử toàn bộ luồng, chuẩn bị demo và báo cáo học phần.</w:t>
      </w:r>
    </w:p>
    <w:p w14:paraId="4E116E04">
      <w:pPr>
        <w:spacing w:before="0" w:after="120" w:line="312" w:lineRule="auto"/>
        <w:jc w:val="both"/>
      </w:pPr>
      <w:r>
        <w:rPr>
          <w:rFonts w:ascii="Times New Roman" w:hAnsi="Times New Roman" w:eastAsia="Times New Roman" w:cs="Times New Roman"/>
          <w:b w:val="0"/>
          <w:i w:val="0"/>
          <w:sz w:val="26"/>
        </w:rPr>
        <w:t xml:space="preserve">  Đầu ra: sản phẩm sẵn sàng demo, báo cáo hoàn chỉnh.</w:t>
      </w:r>
    </w:p>
    <w:p w14:paraId="48487F15">
      <w:pPr>
        <w:pStyle w:val="3"/>
        <w:spacing w:before="0" w:after="120" w:line="312" w:lineRule="auto"/>
        <w:jc w:val="left"/>
      </w:pPr>
      <w:bookmarkStart w:id="11" w:name="_Toc25577"/>
      <w:r>
        <w:rPr>
          <w:rFonts w:ascii="Times New Roman" w:hAnsi="Times New Roman" w:eastAsia="Times New Roman" w:cs="Times New Roman"/>
          <w:b/>
          <w:i w:val="0"/>
          <w:sz w:val="26"/>
        </w:rPr>
        <w:t>1.6. Các chuẩn và định hướng chất lượng được tham khảo</w:t>
      </w:r>
      <w:bookmarkEnd w:id="11"/>
    </w:p>
    <w:p w14:paraId="612F52D7">
      <w:pPr>
        <w:spacing w:before="0" w:after="120" w:line="312" w:lineRule="auto"/>
        <w:jc w:val="both"/>
      </w:pPr>
      <w:r>
        <w:rPr>
          <w:rFonts w:ascii="Times New Roman" w:hAnsi="Times New Roman" w:eastAsia="Times New Roman" w:cs="Times New Roman"/>
          <w:b w:val="0"/>
          <w:i w:val="0"/>
          <w:sz w:val="26"/>
        </w:rPr>
        <w:t>Theo gợi ý báo cáo của giảng viên, báo cáo cần đề cập tới các chuẩn trong công nghệ phần mềm như CMM, CMMI, ISO, IEEE. Với đề tài này, nhóm không tuyên bố đạt chứng nhận nào, nhưng có tham khảo tinh thần của các chuẩn để nâng cao chất lượng sản phẩm:</w:t>
      </w:r>
    </w:p>
    <w:p w14:paraId="22716987">
      <w:pPr>
        <w:spacing w:before="0" w:after="120" w:line="312" w:lineRule="auto"/>
        <w:jc w:val="left"/>
      </w:pPr>
      <w:r>
        <w:rPr>
          <w:rFonts w:ascii="Times New Roman" w:hAnsi="Times New Roman" w:eastAsia="Times New Roman" w:cs="Times New Roman"/>
          <w:b w:val="0"/>
          <w:i w:val="0"/>
          <w:sz w:val="26"/>
        </w:rPr>
        <w:t>- Theo định hướng CMMI: quản lý yêu cầu, quản lý cấu hình, cải tiến dần theo từng vòng lặp.</w:t>
      </w:r>
    </w:p>
    <w:p w14:paraId="33330470">
      <w:pPr>
        <w:spacing w:before="0" w:after="120" w:line="312" w:lineRule="auto"/>
        <w:jc w:val="left"/>
      </w:pPr>
      <w:r>
        <w:rPr>
          <w:rFonts w:ascii="Times New Roman" w:hAnsi="Times New Roman" w:eastAsia="Times New Roman" w:cs="Times New Roman"/>
          <w:b w:val="0"/>
          <w:i w:val="0"/>
          <w:sz w:val="26"/>
        </w:rPr>
        <w:t>- Theo tư duy IEEE về kiểm thử: kiểm thử nhằm phát hiện sai lệch giữa phần mềm và đặc tả.</w:t>
      </w:r>
    </w:p>
    <w:p w14:paraId="3B184FB2">
      <w:pPr>
        <w:spacing w:before="0" w:after="120" w:line="312" w:lineRule="auto"/>
        <w:jc w:val="left"/>
      </w:pPr>
      <w:r>
        <w:rPr>
          <w:rFonts w:ascii="Times New Roman" w:hAnsi="Times New Roman" w:eastAsia="Times New Roman" w:cs="Times New Roman"/>
          <w:b w:val="0"/>
          <w:i w:val="0"/>
          <w:sz w:val="26"/>
        </w:rPr>
        <w:t>- Theo định hướng chất lượng phần mềm hiện đại: phân quyền rõ ràng, dữ liệu nhất quán, có cơ chế kiểm soát thay đổi và có khả năng bảo trì.</w:t>
      </w:r>
    </w:p>
    <w:p w14:paraId="45BB4241">
      <w:pPr>
        <w:spacing w:before="0" w:after="120" w:line="312" w:lineRule="auto"/>
        <w:jc w:val="both"/>
      </w:pPr>
      <w:r>
        <w:rPr>
          <w:rFonts w:ascii="Times New Roman" w:hAnsi="Times New Roman" w:eastAsia="Times New Roman" w:cs="Times New Roman"/>
          <w:b w:val="0"/>
          <w:i w:val="0"/>
          <w:sz w:val="26"/>
        </w:rPr>
        <w:t>Việc tham khảo các chuẩn này giúp nhóm tổ chức dự án bài bản hơn, đồng thời làm rõ rằng chất lượng phần mềm không chỉ đến từ viết mã mà còn đến từ quy trình, tài liệu và cách kiểm soát thay đổi.</w:t>
      </w:r>
    </w:p>
    <w:p w14:paraId="6582B519">
      <w:r>
        <w:br w:type="page"/>
      </w:r>
    </w:p>
    <w:p w14:paraId="492FE61B">
      <w:pPr>
        <w:pStyle w:val="2"/>
        <w:spacing w:before="0" w:after="120" w:line="312" w:lineRule="auto"/>
        <w:jc w:val="center"/>
      </w:pPr>
      <w:bookmarkStart w:id="12" w:name="_Toc18748"/>
      <w:r>
        <w:rPr>
          <w:rFonts w:ascii="Times New Roman" w:hAnsi="Times New Roman" w:eastAsia="Times New Roman" w:cs="Times New Roman"/>
          <w:b/>
          <w:i w:val="0"/>
          <w:sz w:val="28"/>
        </w:rPr>
        <w:t>CHƯƠNG 2. LẬP KẾ HOẠCH DỰ ÁN</w:t>
      </w:r>
      <w:bookmarkEnd w:id="12"/>
    </w:p>
    <w:p w14:paraId="427362B6">
      <w:pPr>
        <w:pStyle w:val="3"/>
        <w:spacing w:before="0" w:after="120" w:line="312" w:lineRule="auto"/>
        <w:jc w:val="left"/>
      </w:pPr>
      <w:bookmarkStart w:id="13" w:name="_Toc27423"/>
      <w:r>
        <w:rPr>
          <w:rFonts w:ascii="Times New Roman" w:hAnsi="Times New Roman" w:eastAsia="Times New Roman" w:cs="Times New Roman"/>
          <w:b/>
          <w:i w:val="0"/>
          <w:sz w:val="26"/>
        </w:rPr>
        <w:t>2.1. Tên dự án</w:t>
      </w:r>
      <w:bookmarkEnd w:id="13"/>
    </w:p>
    <w:p w14:paraId="6BDAF5F4">
      <w:pPr>
        <w:spacing w:before="0" w:after="120" w:line="312" w:lineRule="auto"/>
        <w:jc w:val="both"/>
      </w:pPr>
      <w:r>
        <w:rPr>
          <w:rFonts w:ascii="Times New Roman" w:hAnsi="Times New Roman" w:eastAsia="Times New Roman" w:cs="Times New Roman"/>
          <w:b w:val="0"/>
          <w:i w:val="0"/>
          <w:sz w:val="26"/>
        </w:rPr>
        <w:t>Hệ thống quản lý sinh viên.</w:t>
      </w:r>
    </w:p>
    <w:p w14:paraId="257CF57D">
      <w:pPr>
        <w:pStyle w:val="3"/>
        <w:spacing w:before="0" w:after="120" w:line="312" w:lineRule="auto"/>
        <w:jc w:val="left"/>
      </w:pPr>
      <w:bookmarkStart w:id="14" w:name="_Toc8014"/>
      <w:r>
        <w:rPr>
          <w:rFonts w:ascii="Times New Roman" w:hAnsi="Times New Roman" w:eastAsia="Times New Roman" w:cs="Times New Roman"/>
          <w:b/>
          <w:i w:val="0"/>
          <w:sz w:val="26"/>
        </w:rPr>
        <w:t>2.2. Mục tiêu dự án</w:t>
      </w:r>
      <w:bookmarkEnd w:id="14"/>
    </w:p>
    <w:p w14:paraId="68A8A81A">
      <w:pPr>
        <w:spacing w:before="0" w:after="120" w:line="312" w:lineRule="auto"/>
        <w:jc w:val="both"/>
      </w:pPr>
      <w:r>
        <w:rPr>
          <w:rFonts w:ascii="Times New Roman" w:hAnsi="Times New Roman" w:eastAsia="Times New Roman" w:cs="Times New Roman"/>
          <w:b w:val="0"/>
          <w:i w:val="0"/>
          <w:sz w:val="26"/>
        </w:rPr>
        <w:t>Mục tiêu tổng quát của dự án là xây dựng một hệ thống quản lý sinh viên trên nền web cho phép quản lý tập trung dữ liệu đào tạo, hỗ trợ ba nhóm người dùng chính là quản trị viên, giảng viên và sinh viên, đồng thời đảm bảo đúng các quy trình nghiệp vụ cơ bản của môi trường đại học.</w:t>
      </w:r>
    </w:p>
    <w:p w14:paraId="00EA76F9">
      <w:pPr>
        <w:spacing w:before="0" w:after="120" w:line="312" w:lineRule="auto"/>
        <w:jc w:val="both"/>
      </w:pPr>
      <w:r>
        <w:rPr>
          <w:rFonts w:ascii="Times New Roman" w:hAnsi="Times New Roman" w:eastAsia="Times New Roman" w:cs="Times New Roman"/>
          <w:b w:val="0"/>
          <w:i w:val="0"/>
          <w:sz w:val="26"/>
        </w:rPr>
        <w:t>Các mục tiêu cụ thể:</w:t>
      </w:r>
    </w:p>
    <w:p w14:paraId="22B3B5A7">
      <w:pPr>
        <w:spacing w:before="0" w:after="120" w:line="312" w:lineRule="auto"/>
        <w:jc w:val="left"/>
      </w:pPr>
      <w:r>
        <w:rPr>
          <w:rFonts w:ascii="Times New Roman" w:hAnsi="Times New Roman" w:eastAsia="Times New Roman" w:cs="Times New Roman"/>
          <w:b w:val="0"/>
          <w:i w:val="0"/>
          <w:sz w:val="26"/>
        </w:rPr>
        <w:t>- Quản lý được cơ cấu học vụ gồm khoa, ngành, lớp sinh hoạt, học kỳ, phòng học.</w:t>
      </w:r>
    </w:p>
    <w:p w14:paraId="722321CD">
      <w:pPr>
        <w:spacing w:before="0" w:after="120" w:line="312" w:lineRule="auto"/>
        <w:jc w:val="left"/>
      </w:pPr>
      <w:r>
        <w:rPr>
          <w:rFonts w:ascii="Times New Roman" w:hAnsi="Times New Roman" w:eastAsia="Times New Roman" w:cs="Times New Roman"/>
          <w:b w:val="0"/>
          <w:i w:val="0"/>
          <w:sz w:val="26"/>
        </w:rPr>
        <w:t>- Quản lý được môn học, học phần mở và phân công giảng viên.</w:t>
      </w:r>
    </w:p>
    <w:p w14:paraId="2DF5B1EB">
      <w:pPr>
        <w:spacing w:before="0" w:after="120" w:line="312" w:lineRule="auto"/>
        <w:jc w:val="left"/>
      </w:pPr>
      <w:r>
        <w:rPr>
          <w:rFonts w:ascii="Times New Roman" w:hAnsi="Times New Roman" w:eastAsia="Times New Roman" w:cs="Times New Roman"/>
          <w:b w:val="0"/>
          <w:i w:val="0"/>
          <w:sz w:val="26"/>
        </w:rPr>
        <w:t>- Cho phép sinh viên đăng ký và hủy đăng ký học phần theo điều kiện quy định.</w:t>
      </w:r>
    </w:p>
    <w:p w14:paraId="54CB12BF">
      <w:pPr>
        <w:spacing w:before="0" w:after="120" w:line="312" w:lineRule="auto"/>
        <w:jc w:val="left"/>
      </w:pPr>
      <w:r>
        <w:rPr>
          <w:rFonts w:ascii="Times New Roman" w:hAnsi="Times New Roman" w:eastAsia="Times New Roman" w:cs="Times New Roman"/>
          <w:b w:val="0"/>
          <w:i w:val="0"/>
          <w:sz w:val="26"/>
        </w:rPr>
        <w:t>- Cho phép giảng viên nhập điểm, gửi duyệt và theo dõi lớp giảng dạy.</w:t>
      </w:r>
    </w:p>
    <w:p w14:paraId="6BFDD77E">
      <w:pPr>
        <w:spacing w:before="0" w:after="120" w:line="312" w:lineRule="auto"/>
        <w:jc w:val="left"/>
      </w:pPr>
      <w:r>
        <w:rPr>
          <w:rFonts w:ascii="Times New Roman" w:hAnsi="Times New Roman" w:eastAsia="Times New Roman" w:cs="Times New Roman"/>
          <w:b w:val="0"/>
          <w:i w:val="0"/>
          <w:sz w:val="26"/>
        </w:rPr>
        <w:t>- Cho phép quản trị viên duyệt điểm, khóa điểm, mở khóa điểm và xem báo cáo tổng hợp.</w:t>
      </w:r>
    </w:p>
    <w:p w14:paraId="5FDEEBB6">
      <w:pPr>
        <w:spacing w:before="0" w:after="120" w:line="312" w:lineRule="auto"/>
        <w:jc w:val="left"/>
      </w:pPr>
      <w:r>
        <w:rPr>
          <w:rFonts w:ascii="Times New Roman" w:hAnsi="Times New Roman" w:eastAsia="Times New Roman" w:cs="Times New Roman"/>
          <w:b w:val="0"/>
          <w:i w:val="0"/>
          <w:sz w:val="26"/>
        </w:rPr>
        <w:t>- Cho phép sinh viên xem kết quả học tập, lịch học và gửi yêu cầu phúc khảo.</w:t>
      </w:r>
    </w:p>
    <w:p w14:paraId="41289AB2">
      <w:pPr>
        <w:spacing w:before="0" w:after="120" w:line="312" w:lineRule="auto"/>
        <w:jc w:val="left"/>
      </w:pPr>
      <w:r>
        <w:rPr>
          <w:rFonts w:ascii="Times New Roman" w:hAnsi="Times New Roman" w:eastAsia="Times New Roman" w:cs="Times New Roman"/>
          <w:b w:val="0"/>
          <w:i w:val="0"/>
          <w:sz w:val="26"/>
        </w:rPr>
        <w:t>- Lưu vết các thay đổi quan trọng nhằm tăng tính minh bạch khi vận hành.</w:t>
      </w:r>
    </w:p>
    <w:p w14:paraId="41510601">
      <w:pPr>
        <w:pStyle w:val="3"/>
        <w:spacing w:before="0" w:after="120" w:line="312" w:lineRule="auto"/>
        <w:jc w:val="left"/>
      </w:pPr>
      <w:bookmarkStart w:id="15" w:name="_Toc18152"/>
      <w:r>
        <w:rPr>
          <w:rFonts w:ascii="Times New Roman" w:hAnsi="Times New Roman" w:eastAsia="Times New Roman" w:cs="Times New Roman"/>
          <w:b/>
          <w:i w:val="0"/>
          <w:sz w:val="26"/>
        </w:rPr>
        <w:t>2.3. Nhân sự và vai trò thực hiện</w:t>
      </w:r>
      <w:bookmarkEnd w:id="15"/>
    </w:p>
    <w:p w14:paraId="46218131">
      <w:pPr>
        <w:spacing w:before="0" w:after="120" w:line="312" w:lineRule="auto"/>
        <w:jc w:val="both"/>
      </w:pPr>
      <w:r>
        <w:rPr>
          <w:rFonts w:ascii="Times New Roman" w:hAnsi="Times New Roman" w:eastAsia="Times New Roman" w:cs="Times New Roman"/>
          <w:b w:val="0"/>
          <w:i w:val="0"/>
          <w:sz w:val="26"/>
        </w:rPr>
        <w:t>Phần này nhóm cần cập nhật lại theo tên thành viên thực tế. Có thể trình bày theo cấu trúc sau:</w:t>
      </w:r>
    </w:p>
    <w:p w14:paraId="7E558718">
      <w:pPr>
        <w:spacing w:before="0" w:after="120" w:line="312" w:lineRule="auto"/>
        <w:jc w:val="left"/>
      </w:pPr>
      <w:r>
        <w:rPr>
          <w:rFonts w:ascii="Times New Roman" w:hAnsi="Times New Roman" w:eastAsia="Times New Roman" w:cs="Times New Roman"/>
          <w:b w:val="0"/>
          <w:i w:val="0"/>
          <w:sz w:val="26"/>
        </w:rPr>
        <w:t>- Trưởng nhóm: chịu trách nhiệm điều phối tiến độ, tổng hợp tài liệu và kiểm soát phạm vi.</w:t>
      </w:r>
    </w:p>
    <w:p w14:paraId="5140EC4A">
      <w:pPr>
        <w:spacing w:before="0" w:after="120" w:line="312" w:lineRule="auto"/>
        <w:jc w:val="left"/>
      </w:pPr>
      <w:r>
        <w:rPr>
          <w:rFonts w:ascii="Times New Roman" w:hAnsi="Times New Roman" w:eastAsia="Times New Roman" w:cs="Times New Roman"/>
          <w:b w:val="0"/>
          <w:i w:val="0"/>
          <w:sz w:val="26"/>
        </w:rPr>
        <w:t>- Thành viên phụ trách phân tích nghiệp vụ: khảo sát hiện trạng, mô tả bài toán, viết đặc tả yêu cầu.</w:t>
      </w:r>
    </w:p>
    <w:p w14:paraId="24058B7C">
      <w:pPr>
        <w:spacing w:before="0" w:after="120" w:line="312" w:lineRule="auto"/>
        <w:jc w:val="left"/>
      </w:pPr>
      <w:r>
        <w:rPr>
          <w:rFonts w:ascii="Times New Roman" w:hAnsi="Times New Roman" w:eastAsia="Times New Roman" w:cs="Times New Roman"/>
          <w:b w:val="0"/>
          <w:i w:val="0"/>
          <w:sz w:val="26"/>
        </w:rPr>
        <w:t>- Thành viên phụ trách thiết kế và cơ sở dữ liệu: xây dựng mô hình dữ liệu, thiết kế quan hệ và ràng buộc.</w:t>
      </w:r>
    </w:p>
    <w:p w14:paraId="5F756019">
      <w:pPr>
        <w:spacing w:before="0" w:after="120" w:line="312" w:lineRule="auto"/>
        <w:jc w:val="left"/>
      </w:pPr>
      <w:r>
        <w:rPr>
          <w:rFonts w:ascii="Times New Roman" w:hAnsi="Times New Roman" w:eastAsia="Times New Roman" w:cs="Times New Roman"/>
          <w:b w:val="0"/>
          <w:i w:val="0"/>
          <w:sz w:val="26"/>
        </w:rPr>
        <w:t>- Thành viên phụ trách cài đặt giao diện và nghiệp vụ: xây dựng màn hình, luồng xử lý, phân quyền.</w:t>
      </w:r>
    </w:p>
    <w:p w14:paraId="582A3A33">
      <w:pPr>
        <w:spacing w:before="0" w:after="120" w:line="312" w:lineRule="auto"/>
        <w:jc w:val="left"/>
      </w:pPr>
      <w:r>
        <w:rPr>
          <w:rFonts w:ascii="Times New Roman" w:hAnsi="Times New Roman" w:eastAsia="Times New Roman" w:cs="Times New Roman"/>
          <w:b w:val="0"/>
          <w:i w:val="0"/>
          <w:sz w:val="26"/>
        </w:rPr>
        <w:t>- Thành viên phụ trách kiểm thử và tài liệu: kiểm thử chức năng, tổng hợp ảnh demo, viết test report và kế hoạch bảo trì.</w:t>
      </w:r>
    </w:p>
    <w:p w14:paraId="3AF443AD">
      <w:pPr>
        <w:spacing w:before="0" w:after="120" w:line="312" w:lineRule="auto"/>
        <w:jc w:val="both"/>
      </w:pPr>
      <w:r>
        <w:rPr>
          <w:rFonts w:ascii="Times New Roman" w:hAnsi="Times New Roman" w:eastAsia="Times New Roman" w:cs="Times New Roman"/>
          <w:b w:val="0"/>
          <w:i w:val="0"/>
          <w:sz w:val="26"/>
        </w:rPr>
        <w:t>Trong trường hợp nhóm có bốn thành viên, có thể ghép vai trò như sau:</w:t>
      </w:r>
    </w:p>
    <w:p w14:paraId="3E9486CA">
      <w:pPr>
        <w:spacing w:before="0" w:after="120" w:line="312" w:lineRule="auto"/>
        <w:jc w:val="left"/>
      </w:pPr>
      <w:r>
        <w:rPr>
          <w:rFonts w:ascii="Times New Roman" w:hAnsi="Times New Roman" w:eastAsia="Times New Roman" w:cs="Times New Roman"/>
          <w:b w:val="0"/>
          <w:i w:val="0"/>
          <w:sz w:val="26"/>
        </w:rPr>
        <w:t>- Thành viên 1: trưởng nhóm và tổng hợp báo cáo.</w:t>
      </w:r>
    </w:p>
    <w:p w14:paraId="60177E29">
      <w:pPr>
        <w:spacing w:before="0" w:after="120" w:line="312" w:lineRule="auto"/>
        <w:jc w:val="left"/>
      </w:pPr>
      <w:r>
        <w:rPr>
          <w:rFonts w:ascii="Times New Roman" w:hAnsi="Times New Roman" w:eastAsia="Times New Roman" w:cs="Times New Roman"/>
          <w:b w:val="0"/>
          <w:i w:val="0"/>
          <w:sz w:val="26"/>
        </w:rPr>
        <w:t>- Thành viên 2: phân tích yêu cầu và thiết kế hệ thống.</w:t>
      </w:r>
    </w:p>
    <w:p w14:paraId="2512B847">
      <w:pPr>
        <w:spacing w:before="0" w:after="120" w:line="312" w:lineRule="auto"/>
        <w:jc w:val="left"/>
      </w:pPr>
      <w:r>
        <w:rPr>
          <w:rFonts w:ascii="Times New Roman" w:hAnsi="Times New Roman" w:eastAsia="Times New Roman" w:cs="Times New Roman"/>
          <w:b w:val="0"/>
          <w:i w:val="0"/>
          <w:sz w:val="26"/>
        </w:rPr>
        <w:t>- Thành viên 3: cài đặt giao diện và xử lý nghiệp vụ.</w:t>
      </w:r>
    </w:p>
    <w:p w14:paraId="1DE2A7E9">
      <w:pPr>
        <w:spacing w:before="0" w:after="120" w:line="312" w:lineRule="auto"/>
        <w:jc w:val="left"/>
      </w:pPr>
      <w:r>
        <w:rPr>
          <w:rFonts w:ascii="Times New Roman" w:hAnsi="Times New Roman" w:eastAsia="Times New Roman" w:cs="Times New Roman"/>
          <w:b w:val="0"/>
          <w:i w:val="0"/>
          <w:sz w:val="26"/>
        </w:rPr>
        <w:t>- Thành viên 4: kiểm thử, dữ liệu mẫu, demo và hoàn thiện tài liệu.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18F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174D676">
            <w:pPr>
              <w:spacing w:before="0" w:after="120" w:line="312" w:lineRule="auto"/>
              <w:jc w:val="center"/>
            </w:pPr>
            <w:r>
              <w:rPr>
                <w:rFonts w:ascii="Times New Roman" w:hAnsi="Times New Roman" w:eastAsia="Times New Roman" w:cs="Times New Roman"/>
                <w:b/>
                <w:i w:val="0"/>
                <w:sz w:val="26"/>
              </w:rPr>
              <w:t>Vai trò</w:t>
            </w:r>
          </w:p>
        </w:tc>
        <w:tc>
          <w:tcPr>
            <w:tcW w:w="5386" w:type="dxa"/>
          </w:tcPr>
          <w:p w14:paraId="59B71908">
            <w:pPr>
              <w:spacing w:before="0" w:after="120" w:line="312" w:lineRule="auto"/>
              <w:jc w:val="center"/>
            </w:pPr>
            <w:r>
              <w:rPr>
                <w:rFonts w:ascii="Times New Roman" w:hAnsi="Times New Roman" w:eastAsia="Times New Roman" w:cs="Times New Roman"/>
                <w:b/>
                <w:i w:val="0"/>
                <w:sz w:val="26"/>
              </w:rPr>
              <w:t>Trách nhiệm chính</w:t>
            </w:r>
          </w:p>
        </w:tc>
        <w:tc>
          <w:tcPr>
            <w:tcW w:w="1984" w:type="dxa"/>
          </w:tcPr>
          <w:p w14:paraId="41DC0442">
            <w:pPr>
              <w:spacing w:before="0" w:after="120" w:line="312" w:lineRule="auto"/>
              <w:jc w:val="center"/>
            </w:pPr>
            <w:r>
              <w:rPr>
                <w:rFonts w:ascii="Times New Roman" w:hAnsi="Times New Roman" w:eastAsia="Times New Roman" w:cs="Times New Roman"/>
                <w:b/>
                <w:i w:val="0"/>
                <w:sz w:val="26"/>
              </w:rPr>
              <w:t>Thành viên</w:t>
            </w:r>
          </w:p>
        </w:tc>
      </w:tr>
      <w:tr w14:paraId="34BA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BCAC68C">
            <w:pPr>
              <w:spacing w:before="0" w:after="120" w:line="312" w:lineRule="auto"/>
              <w:jc w:val="left"/>
            </w:pPr>
            <w:r>
              <w:rPr>
                <w:rFonts w:ascii="Times New Roman" w:hAnsi="Times New Roman" w:eastAsia="Times New Roman" w:cs="Times New Roman"/>
                <w:b w:val="0"/>
                <w:i w:val="0"/>
                <w:sz w:val="26"/>
              </w:rPr>
              <w:t>Trưởng nhóm</w:t>
            </w:r>
          </w:p>
        </w:tc>
        <w:tc>
          <w:tcPr>
            <w:tcW w:w="5386" w:type="dxa"/>
          </w:tcPr>
          <w:p w14:paraId="69E45B88">
            <w:pPr>
              <w:spacing w:before="0" w:after="120" w:line="312" w:lineRule="auto"/>
              <w:jc w:val="left"/>
            </w:pPr>
            <w:r>
              <w:rPr>
                <w:rFonts w:ascii="Times New Roman" w:hAnsi="Times New Roman" w:eastAsia="Times New Roman" w:cs="Times New Roman"/>
                <w:b w:val="0"/>
                <w:i w:val="0"/>
                <w:sz w:val="26"/>
              </w:rPr>
              <w:t>Điều phối tiến độ, tổng hợp báo cáo, kiểm soát phạm vi</w:t>
            </w:r>
          </w:p>
        </w:tc>
        <w:tc>
          <w:tcPr>
            <w:tcW w:w="1984" w:type="dxa"/>
          </w:tcPr>
          <w:p w14:paraId="09DA9F03">
            <w:pPr>
              <w:spacing w:before="0" w:after="120" w:line="312" w:lineRule="auto"/>
              <w:jc w:val="left"/>
            </w:pPr>
            <w:r>
              <w:rPr>
                <w:rFonts w:ascii="Times New Roman" w:hAnsi="Times New Roman" w:eastAsia="Times New Roman" w:cs="Times New Roman"/>
                <w:b w:val="0"/>
                <w:i w:val="0"/>
                <w:sz w:val="26"/>
              </w:rPr>
              <w:t>[TODO-TEAM]</w:t>
            </w:r>
          </w:p>
        </w:tc>
      </w:tr>
      <w:tr w14:paraId="5E15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FB5CD8C">
            <w:pPr>
              <w:spacing w:before="0" w:after="120" w:line="312" w:lineRule="auto"/>
              <w:jc w:val="left"/>
            </w:pPr>
            <w:r>
              <w:rPr>
                <w:rFonts w:ascii="Times New Roman" w:hAnsi="Times New Roman" w:eastAsia="Times New Roman" w:cs="Times New Roman"/>
                <w:b w:val="0"/>
                <w:i w:val="0"/>
                <w:sz w:val="26"/>
              </w:rPr>
              <w:t>Phân tích nghiệp vụ</w:t>
            </w:r>
          </w:p>
        </w:tc>
        <w:tc>
          <w:tcPr>
            <w:tcW w:w="5386" w:type="dxa"/>
          </w:tcPr>
          <w:p w14:paraId="53027B6A">
            <w:pPr>
              <w:spacing w:before="0" w:after="120" w:line="312" w:lineRule="auto"/>
              <w:jc w:val="left"/>
            </w:pPr>
            <w:r>
              <w:rPr>
                <w:rFonts w:ascii="Times New Roman" w:hAnsi="Times New Roman" w:eastAsia="Times New Roman" w:cs="Times New Roman"/>
                <w:b w:val="0"/>
                <w:i w:val="0"/>
                <w:sz w:val="26"/>
              </w:rPr>
              <w:t>Khảo sát hiện trạng, viết đặc tả yêu cầu, mô tả UC</w:t>
            </w:r>
          </w:p>
        </w:tc>
        <w:tc>
          <w:tcPr>
            <w:tcW w:w="1984" w:type="dxa"/>
          </w:tcPr>
          <w:p w14:paraId="2662E8B2">
            <w:pPr>
              <w:spacing w:before="0" w:after="120" w:line="312" w:lineRule="auto"/>
              <w:jc w:val="left"/>
            </w:pPr>
            <w:r>
              <w:rPr>
                <w:rFonts w:ascii="Times New Roman" w:hAnsi="Times New Roman" w:eastAsia="Times New Roman" w:cs="Times New Roman"/>
                <w:b w:val="0"/>
                <w:i w:val="0"/>
                <w:sz w:val="26"/>
              </w:rPr>
              <w:t>[TODO-TEAM]</w:t>
            </w:r>
          </w:p>
        </w:tc>
      </w:tr>
      <w:tr w14:paraId="46CB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5924857">
            <w:pPr>
              <w:spacing w:before="0" w:after="120" w:line="312" w:lineRule="auto"/>
              <w:jc w:val="left"/>
            </w:pPr>
            <w:r>
              <w:rPr>
                <w:rFonts w:ascii="Times New Roman" w:hAnsi="Times New Roman" w:eastAsia="Times New Roman" w:cs="Times New Roman"/>
                <w:b w:val="0"/>
                <w:i w:val="0"/>
                <w:sz w:val="26"/>
              </w:rPr>
              <w:t>Thiết kế &amp; DB</w:t>
            </w:r>
          </w:p>
        </w:tc>
        <w:tc>
          <w:tcPr>
            <w:tcW w:w="5386" w:type="dxa"/>
          </w:tcPr>
          <w:p w14:paraId="7CF7A691">
            <w:pPr>
              <w:spacing w:before="0" w:after="120" w:line="312" w:lineRule="auto"/>
              <w:jc w:val="left"/>
            </w:pPr>
            <w:r>
              <w:rPr>
                <w:rFonts w:ascii="Times New Roman" w:hAnsi="Times New Roman" w:eastAsia="Times New Roman" w:cs="Times New Roman"/>
                <w:b w:val="0"/>
                <w:i w:val="0"/>
                <w:sz w:val="26"/>
              </w:rPr>
              <w:t>Thiết kế mô hình dữ liệu, migration, hàm nghiệp vụ, trigger</w:t>
            </w:r>
          </w:p>
        </w:tc>
        <w:tc>
          <w:tcPr>
            <w:tcW w:w="1984" w:type="dxa"/>
          </w:tcPr>
          <w:p w14:paraId="2865E3A0">
            <w:pPr>
              <w:spacing w:before="0" w:after="120" w:line="312" w:lineRule="auto"/>
              <w:jc w:val="left"/>
            </w:pPr>
            <w:r>
              <w:rPr>
                <w:rFonts w:ascii="Times New Roman" w:hAnsi="Times New Roman" w:eastAsia="Times New Roman" w:cs="Times New Roman"/>
                <w:b w:val="0"/>
                <w:i w:val="0"/>
                <w:sz w:val="26"/>
              </w:rPr>
              <w:t>[TODO-TEAM]</w:t>
            </w:r>
          </w:p>
        </w:tc>
      </w:tr>
      <w:tr w14:paraId="7B967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A78431A">
            <w:pPr>
              <w:spacing w:before="0" w:after="120" w:line="312" w:lineRule="auto"/>
              <w:jc w:val="left"/>
            </w:pPr>
            <w:r>
              <w:rPr>
                <w:rFonts w:ascii="Times New Roman" w:hAnsi="Times New Roman" w:eastAsia="Times New Roman" w:cs="Times New Roman"/>
                <w:b w:val="0"/>
                <w:i w:val="0"/>
                <w:sz w:val="26"/>
              </w:rPr>
              <w:t>Cài đặt giao diện</w:t>
            </w:r>
          </w:p>
        </w:tc>
        <w:tc>
          <w:tcPr>
            <w:tcW w:w="5386" w:type="dxa"/>
          </w:tcPr>
          <w:p w14:paraId="7685421F">
            <w:pPr>
              <w:spacing w:before="0" w:after="120" w:line="312" w:lineRule="auto"/>
              <w:jc w:val="left"/>
            </w:pPr>
            <w:r>
              <w:rPr>
                <w:rFonts w:ascii="Times New Roman" w:hAnsi="Times New Roman" w:eastAsia="Times New Roman" w:cs="Times New Roman"/>
                <w:b w:val="0"/>
                <w:i w:val="0"/>
                <w:sz w:val="26"/>
              </w:rPr>
              <w:t>Xây dựng màn hình, server actions, phân quyền</w:t>
            </w:r>
          </w:p>
        </w:tc>
        <w:tc>
          <w:tcPr>
            <w:tcW w:w="1984" w:type="dxa"/>
          </w:tcPr>
          <w:p w14:paraId="2B02492A">
            <w:pPr>
              <w:spacing w:before="0" w:after="120" w:line="312" w:lineRule="auto"/>
              <w:jc w:val="left"/>
            </w:pPr>
            <w:r>
              <w:rPr>
                <w:rFonts w:ascii="Times New Roman" w:hAnsi="Times New Roman" w:eastAsia="Times New Roman" w:cs="Times New Roman"/>
                <w:b w:val="0"/>
                <w:i w:val="0"/>
                <w:sz w:val="26"/>
              </w:rPr>
              <w:t>[TODO-TEAM]</w:t>
            </w:r>
          </w:p>
        </w:tc>
      </w:tr>
      <w:tr w14:paraId="65B58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6EF61CF">
            <w:pPr>
              <w:spacing w:before="0" w:after="120" w:line="312" w:lineRule="auto"/>
              <w:jc w:val="left"/>
            </w:pPr>
            <w:r>
              <w:rPr>
                <w:rFonts w:ascii="Times New Roman" w:hAnsi="Times New Roman" w:eastAsia="Times New Roman" w:cs="Times New Roman"/>
                <w:b w:val="0"/>
                <w:i w:val="0"/>
                <w:sz w:val="26"/>
              </w:rPr>
              <w:t>Kiểm thử &amp; tài liệu</w:t>
            </w:r>
          </w:p>
        </w:tc>
        <w:tc>
          <w:tcPr>
            <w:tcW w:w="5386" w:type="dxa"/>
          </w:tcPr>
          <w:p w14:paraId="4FF26AE4">
            <w:pPr>
              <w:spacing w:before="0" w:after="120" w:line="312" w:lineRule="auto"/>
              <w:jc w:val="left"/>
            </w:pPr>
            <w:r>
              <w:rPr>
                <w:rFonts w:ascii="Times New Roman" w:hAnsi="Times New Roman" w:eastAsia="Times New Roman" w:cs="Times New Roman"/>
                <w:b w:val="0"/>
                <w:i w:val="0"/>
                <w:sz w:val="26"/>
              </w:rPr>
              <w:t>Kiểm thử, ảnh demo, test report, kế hoạch bảo trì</w:t>
            </w:r>
          </w:p>
        </w:tc>
        <w:tc>
          <w:tcPr>
            <w:tcW w:w="1984" w:type="dxa"/>
          </w:tcPr>
          <w:p w14:paraId="2AD0C372">
            <w:pPr>
              <w:spacing w:before="0" w:after="120" w:line="312" w:lineRule="auto"/>
              <w:jc w:val="left"/>
            </w:pPr>
            <w:r>
              <w:rPr>
                <w:rFonts w:ascii="Times New Roman" w:hAnsi="Times New Roman" w:eastAsia="Times New Roman" w:cs="Times New Roman"/>
                <w:b w:val="0"/>
                <w:i w:val="0"/>
                <w:sz w:val="26"/>
              </w:rPr>
              <w:t>[TODO-TEAM]</w:t>
            </w:r>
          </w:p>
        </w:tc>
      </w:tr>
    </w:tbl>
    <w:p w14:paraId="61E80C79">
      <w:pPr>
        <w:pStyle w:val="3"/>
        <w:spacing w:before="0" w:after="120" w:line="312" w:lineRule="auto"/>
        <w:jc w:val="left"/>
      </w:pPr>
      <w:bookmarkStart w:id="16" w:name="_Toc3735"/>
      <w:r>
        <w:rPr>
          <w:rFonts w:ascii="Times New Roman" w:hAnsi="Times New Roman" w:eastAsia="Times New Roman" w:cs="Times New Roman"/>
          <w:b/>
          <w:i w:val="0"/>
          <w:sz w:val="26"/>
        </w:rPr>
        <w:t>2.4. Kế hoạch tiến độ theo sprint</w:t>
      </w:r>
      <w:bookmarkEnd w:id="1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814"/>
        <w:gridCol w:w="1814"/>
        <w:gridCol w:w="1814"/>
        <w:gridCol w:w="1814"/>
      </w:tblGrid>
      <w:tr w14:paraId="36FD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D3912A">
            <w:pPr>
              <w:spacing w:before="0" w:after="120" w:line="312" w:lineRule="auto"/>
              <w:jc w:val="center"/>
            </w:pPr>
            <w:r>
              <w:rPr>
                <w:rFonts w:ascii="Times New Roman" w:hAnsi="Times New Roman" w:eastAsia="Times New Roman" w:cs="Times New Roman"/>
                <w:b/>
                <w:i w:val="0"/>
                <w:sz w:val="26"/>
              </w:rPr>
              <w:t>Sprint</w:t>
            </w:r>
          </w:p>
        </w:tc>
        <w:tc>
          <w:tcPr>
            <w:tcW w:w="1814" w:type="dxa"/>
          </w:tcPr>
          <w:p w14:paraId="08897604">
            <w:pPr>
              <w:spacing w:before="0" w:after="120" w:line="312" w:lineRule="auto"/>
              <w:jc w:val="center"/>
            </w:pPr>
            <w:r>
              <w:rPr>
                <w:rFonts w:ascii="Times New Roman" w:hAnsi="Times New Roman" w:eastAsia="Times New Roman" w:cs="Times New Roman"/>
                <w:b/>
                <w:i w:val="0"/>
                <w:sz w:val="26"/>
              </w:rPr>
              <w:t>Mục tiêu</w:t>
            </w:r>
          </w:p>
        </w:tc>
        <w:tc>
          <w:tcPr>
            <w:tcW w:w="1417" w:type="dxa"/>
          </w:tcPr>
          <w:p w14:paraId="799367B4">
            <w:pPr>
              <w:spacing w:before="0" w:after="120" w:line="312" w:lineRule="auto"/>
              <w:jc w:val="center"/>
            </w:pPr>
            <w:r>
              <w:rPr>
                <w:rFonts w:ascii="Times New Roman" w:hAnsi="Times New Roman" w:eastAsia="Times New Roman" w:cs="Times New Roman"/>
                <w:b/>
                <w:i w:val="0"/>
                <w:sz w:val="26"/>
              </w:rPr>
              <w:t>Tuần</w:t>
            </w:r>
          </w:p>
        </w:tc>
        <w:tc>
          <w:tcPr>
            <w:tcW w:w="3458" w:type="dxa"/>
          </w:tcPr>
          <w:p w14:paraId="6B404D94">
            <w:pPr>
              <w:spacing w:before="0" w:after="120" w:line="312" w:lineRule="auto"/>
              <w:jc w:val="center"/>
            </w:pPr>
            <w:r>
              <w:rPr>
                <w:rFonts w:ascii="Times New Roman" w:hAnsi="Times New Roman" w:eastAsia="Times New Roman" w:cs="Times New Roman"/>
                <w:b/>
                <w:i w:val="0"/>
                <w:sz w:val="26"/>
              </w:rPr>
              <w:t>Đầu ra cụ thể</w:t>
            </w:r>
          </w:p>
        </w:tc>
        <w:tc>
          <w:tcPr>
            <w:tcW w:w="1134" w:type="dxa"/>
          </w:tcPr>
          <w:p w14:paraId="25A031C7">
            <w:pPr>
              <w:spacing w:before="0" w:after="120" w:line="312" w:lineRule="auto"/>
              <w:jc w:val="center"/>
            </w:pPr>
            <w:r>
              <w:rPr>
                <w:rFonts w:ascii="Times New Roman" w:hAnsi="Times New Roman" w:eastAsia="Times New Roman" w:cs="Times New Roman"/>
                <w:b/>
                <w:i w:val="0"/>
                <w:sz w:val="26"/>
              </w:rPr>
              <w:t>Người phụ trách</w:t>
            </w:r>
          </w:p>
        </w:tc>
      </w:tr>
      <w:tr w14:paraId="35CE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C7742B">
            <w:pPr>
              <w:spacing w:before="0" w:after="120" w:line="312" w:lineRule="auto"/>
              <w:jc w:val="left"/>
            </w:pPr>
            <w:r>
              <w:rPr>
                <w:rFonts w:ascii="Times New Roman" w:hAnsi="Times New Roman" w:eastAsia="Times New Roman" w:cs="Times New Roman"/>
                <w:b w:val="0"/>
                <w:i w:val="0"/>
                <w:sz w:val="26"/>
              </w:rPr>
              <w:t>Sprint 1</w:t>
            </w:r>
          </w:p>
        </w:tc>
        <w:tc>
          <w:tcPr>
            <w:tcW w:w="1814" w:type="dxa"/>
          </w:tcPr>
          <w:p w14:paraId="52CB197C">
            <w:pPr>
              <w:spacing w:before="0" w:after="120" w:line="312" w:lineRule="auto"/>
              <w:jc w:val="left"/>
            </w:pPr>
            <w:r>
              <w:rPr>
                <w:rFonts w:ascii="Times New Roman" w:hAnsi="Times New Roman" w:eastAsia="Times New Roman" w:cs="Times New Roman"/>
                <w:b w:val="0"/>
                <w:i w:val="0"/>
                <w:sz w:val="26"/>
              </w:rPr>
              <w:t>Nền tảng &amp; danh mục</w:t>
            </w:r>
          </w:p>
        </w:tc>
        <w:tc>
          <w:tcPr>
            <w:tcW w:w="1417" w:type="dxa"/>
          </w:tcPr>
          <w:p w14:paraId="33F0A298">
            <w:pPr>
              <w:spacing w:before="0" w:after="120" w:line="312" w:lineRule="auto"/>
              <w:jc w:val="left"/>
            </w:pPr>
            <w:r>
              <w:rPr>
                <w:rFonts w:ascii="Times New Roman" w:hAnsi="Times New Roman" w:eastAsia="Times New Roman" w:cs="Times New Roman"/>
                <w:b w:val="0"/>
                <w:i w:val="0"/>
                <w:sz w:val="26"/>
              </w:rPr>
              <w:t>[TODO-TEAM: Tuần ?-?]</w:t>
            </w:r>
          </w:p>
        </w:tc>
        <w:tc>
          <w:tcPr>
            <w:tcW w:w="3458" w:type="dxa"/>
          </w:tcPr>
          <w:p w14:paraId="3364E5EC">
            <w:pPr>
              <w:spacing w:before="0" w:after="120" w:line="312" w:lineRule="auto"/>
              <w:jc w:val="left"/>
            </w:pPr>
            <w:r>
              <w:rPr>
                <w:rFonts w:ascii="Times New Roman" w:hAnsi="Times New Roman" w:eastAsia="Times New Roman" w:cs="Times New Roman"/>
                <w:b w:val="0"/>
                <w:i w:val="0"/>
                <w:sz w:val="26"/>
              </w:rPr>
              <w:t>Đăng nhập, phân quyền, danh mục cơ bản</w:t>
            </w:r>
          </w:p>
        </w:tc>
        <w:tc>
          <w:tcPr>
            <w:tcW w:w="1134" w:type="dxa"/>
          </w:tcPr>
          <w:p w14:paraId="3FF0AEE2">
            <w:pPr>
              <w:spacing w:before="0" w:after="120" w:line="312" w:lineRule="auto"/>
              <w:jc w:val="left"/>
            </w:pPr>
            <w:r>
              <w:rPr>
                <w:rFonts w:ascii="Times New Roman" w:hAnsi="Times New Roman" w:eastAsia="Times New Roman" w:cs="Times New Roman"/>
                <w:b w:val="0"/>
                <w:i w:val="0"/>
                <w:sz w:val="26"/>
              </w:rPr>
              <w:t>[TODO-TEAM]</w:t>
            </w:r>
          </w:p>
        </w:tc>
      </w:tr>
      <w:tr w14:paraId="3FD24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E846829">
            <w:pPr>
              <w:spacing w:before="0" w:after="120" w:line="312" w:lineRule="auto"/>
              <w:jc w:val="left"/>
            </w:pPr>
            <w:r>
              <w:rPr>
                <w:rFonts w:ascii="Times New Roman" w:hAnsi="Times New Roman" w:eastAsia="Times New Roman" w:cs="Times New Roman"/>
                <w:b w:val="0"/>
                <w:i w:val="0"/>
                <w:sz w:val="26"/>
              </w:rPr>
              <w:t>Sprint 2</w:t>
            </w:r>
          </w:p>
        </w:tc>
        <w:tc>
          <w:tcPr>
            <w:tcW w:w="1814" w:type="dxa"/>
          </w:tcPr>
          <w:p w14:paraId="4B2B113B">
            <w:pPr>
              <w:spacing w:before="0" w:after="120" w:line="312" w:lineRule="auto"/>
              <w:jc w:val="left"/>
            </w:pPr>
            <w:r>
              <w:rPr>
                <w:rFonts w:ascii="Times New Roman" w:hAnsi="Times New Roman" w:eastAsia="Times New Roman" w:cs="Times New Roman"/>
                <w:b w:val="0"/>
                <w:i w:val="0"/>
                <w:sz w:val="26"/>
              </w:rPr>
              <w:t>Quản lý đào tạo</w:t>
            </w:r>
          </w:p>
        </w:tc>
        <w:tc>
          <w:tcPr>
            <w:tcW w:w="1417" w:type="dxa"/>
          </w:tcPr>
          <w:p w14:paraId="49D2D3E0">
            <w:pPr>
              <w:spacing w:before="0" w:after="120" w:line="312" w:lineRule="auto"/>
              <w:jc w:val="left"/>
            </w:pPr>
            <w:r>
              <w:rPr>
                <w:rFonts w:ascii="Times New Roman" w:hAnsi="Times New Roman" w:eastAsia="Times New Roman" w:cs="Times New Roman"/>
                <w:b w:val="0"/>
                <w:i w:val="0"/>
                <w:sz w:val="26"/>
              </w:rPr>
              <w:t>[TODO-TEAM]</w:t>
            </w:r>
          </w:p>
        </w:tc>
        <w:tc>
          <w:tcPr>
            <w:tcW w:w="3458" w:type="dxa"/>
          </w:tcPr>
          <w:p w14:paraId="178A22DE">
            <w:pPr>
              <w:spacing w:before="0" w:after="120" w:line="312" w:lineRule="auto"/>
              <w:jc w:val="left"/>
            </w:pPr>
            <w:r>
              <w:rPr>
                <w:rFonts w:ascii="Times New Roman" w:hAnsi="Times New Roman" w:eastAsia="Times New Roman" w:cs="Times New Roman"/>
                <w:b w:val="0"/>
                <w:i w:val="0"/>
                <w:sz w:val="26"/>
              </w:rPr>
              <w:t>Học phần, GV, lịch học, hồ sơ SV</w:t>
            </w:r>
          </w:p>
        </w:tc>
        <w:tc>
          <w:tcPr>
            <w:tcW w:w="1134" w:type="dxa"/>
          </w:tcPr>
          <w:p w14:paraId="40383CFA">
            <w:pPr>
              <w:spacing w:before="0" w:after="120" w:line="312" w:lineRule="auto"/>
              <w:jc w:val="left"/>
            </w:pPr>
            <w:r>
              <w:rPr>
                <w:rFonts w:ascii="Times New Roman" w:hAnsi="Times New Roman" w:eastAsia="Times New Roman" w:cs="Times New Roman"/>
                <w:b w:val="0"/>
                <w:i w:val="0"/>
                <w:sz w:val="26"/>
              </w:rPr>
              <w:t>[TODO-TEAM]</w:t>
            </w:r>
          </w:p>
        </w:tc>
      </w:tr>
      <w:tr w14:paraId="56C2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515CD7">
            <w:pPr>
              <w:spacing w:before="0" w:after="120" w:line="312" w:lineRule="auto"/>
              <w:jc w:val="left"/>
            </w:pPr>
            <w:r>
              <w:rPr>
                <w:rFonts w:ascii="Times New Roman" w:hAnsi="Times New Roman" w:eastAsia="Times New Roman" w:cs="Times New Roman"/>
                <w:b w:val="0"/>
                <w:i w:val="0"/>
                <w:sz w:val="26"/>
              </w:rPr>
              <w:t>Sprint 3</w:t>
            </w:r>
          </w:p>
        </w:tc>
        <w:tc>
          <w:tcPr>
            <w:tcW w:w="1814" w:type="dxa"/>
          </w:tcPr>
          <w:p w14:paraId="374937D4">
            <w:pPr>
              <w:spacing w:before="0" w:after="120" w:line="312" w:lineRule="auto"/>
              <w:jc w:val="left"/>
            </w:pPr>
            <w:r>
              <w:rPr>
                <w:rFonts w:ascii="Times New Roman" w:hAnsi="Times New Roman" w:eastAsia="Times New Roman" w:cs="Times New Roman"/>
                <w:b w:val="0"/>
                <w:i w:val="0"/>
                <w:sz w:val="26"/>
              </w:rPr>
              <w:t>Đăng ký học phần</w:t>
            </w:r>
          </w:p>
        </w:tc>
        <w:tc>
          <w:tcPr>
            <w:tcW w:w="1417" w:type="dxa"/>
          </w:tcPr>
          <w:p w14:paraId="4044A5CD">
            <w:pPr>
              <w:spacing w:before="0" w:after="120" w:line="312" w:lineRule="auto"/>
              <w:jc w:val="left"/>
            </w:pPr>
            <w:r>
              <w:rPr>
                <w:rFonts w:ascii="Times New Roman" w:hAnsi="Times New Roman" w:eastAsia="Times New Roman" w:cs="Times New Roman"/>
                <w:b w:val="0"/>
                <w:i w:val="0"/>
                <w:sz w:val="26"/>
              </w:rPr>
              <w:t>[TODO-TEAM]</w:t>
            </w:r>
          </w:p>
        </w:tc>
        <w:tc>
          <w:tcPr>
            <w:tcW w:w="3458" w:type="dxa"/>
          </w:tcPr>
          <w:p w14:paraId="78E536A7">
            <w:pPr>
              <w:spacing w:before="0" w:after="120" w:line="312" w:lineRule="auto"/>
              <w:jc w:val="left"/>
            </w:pPr>
            <w:r>
              <w:rPr>
                <w:rFonts w:ascii="Times New Roman" w:hAnsi="Times New Roman" w:eastAsia="Times New Roman" w:cs="Times New Roman"/>
                <w:b w:val="0"/>
                <w:i w:val="0"/>
                <w:sz w:val="26"/>
              </w:rPr>
              <w:t>Đăng ký đủ 7 điều kiện, thời khóa biểu</w:t>
            </w:r>
          </w:p>
        </w:tc>
        <w:tc>
          <w:tcPr>
            <w:tcW w:w="1134" w:type="dxa"/>
          </w:tcPr>
          <w:p w14:paraId="5062AEFD">
            <w:pPr>
              <w:spacing w:before="0" w:after="120" w:line="312" w:lineRule="auto"/>
              <w:jc w:val="left"/>
            </w:pPr>
            <w:r>
              <w:rPr>
                <w:rFonts w:ascii="Times New Roman" w:hAnsi="Times New Roman" w:eastAsia="Times New Roman" w:cs="Times New Roman"/>
                <w:b w:val="0"/>
                <w:i w:val="0"/>
                <w:sz w:val="26"/>
              </w:rPr>
              <w:t>[TODO-TEAM]</w:t>
            </w:r>
          </w:p>
        </w:tc>
      </w:tr>
      <w:tr w14:paraId="5521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6695043">
            <w:pPr>
              <w:spacing w:before="0" w:after="120" w:line="312" w:lineRule="auto"/>
              <w:jc w:val="left"/>
            </w:pPr>
            <w:r>
              <w:rPr>
                <w:rFonts w:ascii="Times New Roman" w:hAnsi="Times New Roman" w:eastAsia="Times New Roman" w:cs="Times New Roman"/>
                <w:b w:val="0"/>
                <w:i w:val="0"/>
                <w:sz w:val="26"/>
              </w:rPr>
              <w:t>Sprint 4</w:t>
            </w:r>
          </w:p>
        </w:tc>
        <w:tc>
          <w:tcPr>
            <w:tcW w:w="1814" w:type="dxa"/>
          </w:tcPr>
          <w:p w14:paraId="04BDCB72">
            <w:pPr>
              <w:spacing w:before="0" w:after="120" w:line="312" w:lineRule="auto"/>
              <w:jc w:val="left"/>
            </w:pPr>
            <w:r>
              <w:rPr>
                <w:rFonts w:ascii="Times New Roman" w:hAnsi="Times New Roman" w:eastAsia="Times New Roman" w:cs="Times New Roman"/>
                <w:b w:val="0"/>
                <w:i w:val="0"/>
                <w:sz w:val="26"/>
              </w:rPr>
              <w:t>Điểm &amp; phúc khảo</w:t>
            </w:r>
          </w:p>
        </w:tc>
        <w:tc>
          <w:tcPr>
            <w:tcW w:w="1417" w:type="dxa"/>
          </w:tcPr>
          <w:p w14:paraId="226552D6">
            <w:pPr>
              <w:spacing w:before="0" w:after="120" w:line="312" w:lineRule="auto"/>
              <w:jc w:val="left"/>
            </w:pPr>
            <w:r>
              <w:rPr>
                <w:rFonts w:ascii="Times New Roman" w:hAnsi="Times New Roman" w:eastAsia="Times New Roman" w:cs="Times New Roman"/>
                <w:b w:val="0"/>
                <w:i w:val="0"/>
                <w:sz w:val="26"/>
              </w:rPr>
              <w:t>[TODO-TEAM]</w:t>
            </w:r>
          </w:p>
        </w:tc>
        <w:tc>
          <w:tcPr>
            <w:tcW w:w="3458" w:type="dxa"/>
          </w:tcPr>
          <w:p w14:paraId="1A757C49">
            <w:pPr>
              <w:spacing w:before="0" w:after="120" w:line="312" w:lineRule="auto"/>
              <w:jc w:val="left"/>
            </w:pPr>
            <w:r>
              <w:rPr>
                <w:rFonts w:ascii="Times New Roman" w:hAnsi="Times New Roman" w:eastAsia="Times New Roman" w:cs="Times New Roman"/>
                <w:b w:val="0"/>
                <w:i w:val="0"/>
                <w:sz w:val="26"/>
              </w:rPr>
              <w:t>Vòng đời điểm, trigger, phúc khảo</w:t>
            </w:r>
          </w:p>
        </w:tc>
        <w:tc>
          <w:tcPr>
            <w:tcW w:w="1134" w:type="dxa"/>
          </w:tcPr>
          <w:p w14:paraId="12EA27CD">
            <w:pPr>
              <w:spacing w:before="0" w:after="120" w:line="312" w:lineRule="auto"/>
              <w:jc w:val="left"/>
            </w:pPr>
            <w:r>
              <w:rPr>
                <w:rFonts w:ascii="Times New Roman" w:hAnsi="Times New Roman" w:eastAsia="Times New Roman" w:cs="Times New Roman"/>
                <w:b w:val="0"/>
                <w:i w:val="0"/>
                <w:sz w:val="26"/>
              </w:rPr>
              <w:t>[TODO-TEAM]</w:t>
            </w:r>
          </w:p>
        </w:tc>
      </w:tr>
      <w:tr w14:paraId="2E23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6AD601">
            <w:pPr>
              <w:spacing w:before="0" w:after="120" w:line="312" w:lineRule="auto"/>
              <w:jc w:val="left"/>
            </w:pPr>
            <w:r>
              <w:rPr>
                <w:rFonts w:ascii="Times New Roman" w:hAnsi="Times New Roman" w:eastAsia="Times New Roman" w:cs="Times New Roman"/>
                <w:b w:val="0"/>
                <w:i w:val="0"/>
                <w:sz w:val="26"/>
              </w:rPr>
              <w:t>Sprint 5</w:t>
            </w:r>
          </w:p>
        </w:tc>
        <w:tc>
          <w:tcPr>
            <w:tcW w:w="1814" w:type="dxa"/>
          </w:tcPr>
          <w:p w14:paraId="124CD949">
            <w:pPr>
              <w:spacing w:before="0" w:after="120" w:line="312" w:lineRule="auto"/>
              <w:jc w:val="left"/>
            </w:pPr>
            <w:r>
              <w:rPr>
                <w:rFonts w:ascii="Times New Roman" w:hAnsi="Times New Roman" w:eastAsia="Times New Roman" w:cs="Times New Roman"/>
                <w:b w:val="0"/>
                <w:i w:val="0"/>
                <w:sz w:val="26"/>
              </w:rPr>
              <w:t>Hoàn thiện</w:t>
            </w:r>
          </w:p>
        </w:tc>
        <w:tc>
          <w:tcPr>
            <w:tcW w:w="1417" w:type="dxa"/>
          </w:tcPr>
          <w:p w14:paraId="33F506A7">
            <w:pPr>
              <w:spacing w:before="0" w:after="120" w:line="312" w:lineRule="auto"/>
              <w:jc w:val="left"/>
            </w:pPr>
            <w:r>
              <w:rPr>
                <w:rFonts w:ascii="Times New Roman" w:hAnsi="Times New Roman" w:eastAsia="Times New Roman" w:cs="Times New Roman"/>
                <w:b w:val="0"/>
                <w:i w:val="0"/>
                <w:sz w:val="26"/>
              </w:rPr>
              <w:t>[TODO-TEAM]</w:t>
            </w:r>
          </w:p>
        </w:tc>
        <w:tc>
          <w:tcPr>
            <w:tcW w:w="3458" w:type="dxa"/>
          </w:tcPr>
          <w:p w14:paraId="4DC425C9">
            <w:pPr>
              <w:spacing w:before="0" w:after="120" w:line="312" w:lineRule="auto"/>
              <w:jc w:val="left"/>
            </w:pPr>
            <w:r>
              <w:rPr>
                <w:rFonts w:ascii="Times New Roman" w:hAnsi="Times New Roman" w:eastAsia="Times New Roman" w:cs="Times New Roman"/>
                <w:b w:val="0"/>
                <w:i w:val="0"/>
                <w:sz w:val="26"/>
              </w:rPr>
              <w:t>Báo cáo, kiểm thử, demo, tài liệu</w:t>
            </w:r>
          </w:p>
        </w:tc>
        <w:tc>
          <w:tcPr>
            <w:tcW w:w="1134" w:type="dxa"/>
          </w:tcPr>
          <w:p w14:paraId="17A93223">
            <w:pPr>
              <w:spacing w:before="0" w:after="120" w:line="312" w:lineRule="auto"/>
              <w:jc w:val="left"/>
            </w:pPr>
            <w:r>
              <w:rPr>
                <w:rFonts w:ascii="Times New Roman" w:hAnsi="Times New Roman" w:eastAsia="Times New Roman" w:cs="Times New Roman"/>
                <w:b w:val="0"/>
                <w:i w:val="0"/>
                <w:sz w:val="26"/>
              </w:rPr>
              <w:t>[TODO-TEAM]</w:t>
            </w:r>
          </w:p>
        </w:tc>
      </w:tr>
    </w:tbl>
    <w:p w14:paraId="15FF9F9C">
      <w:pPr>
        <w:pStyle w:val="3"/>
        <w:spacing w:before="0" w:after="120" w:line="312" w:lineRule="auto"/>
        <w:jc w:val="left"/>
      </w:pPr>
      <w:bookmarkStart w:id="17" w:name="_Toc6978"/>
      <w:r>
        <w:rPr>
          <w:rFonts w:ascii="Times New Roman" w:hAnsi="Times New Roman" w:eastAsia="Times New Roman" w:cs="Times New Roman"/>
          <w:b/>
          <w:i w:val="0"/>
          <w:sz w:val="26"/>
        </w:rPr>
        <w:t>2.5. Nguồn lực và kinh phí dự án</w:t>
      </w:r>
      <w:bookmarkEnd w:id="17"/>
    </w:p>
    <w:p w14:paraId="681B8B59">
      <w:pPr>
        <w:spacing w:before="0" w:after="120" w:line="312" w:lineRule="auto"/>
        <w:jc w:val="left"/>
      </w:pPr>
      <w:r>
        <w:rPr>
          <w:rFonts w:ascii="Times New Roman" w:hAnsi="Times New Roman" w:eastAsia="Times New Roman" w:cs="Times New Roman"/>
          <w:b/>
          <w:i/>
          <w:sz w:val="26"/>
        </w:rPr>
        <w:t>Bảng 2.2. Nguồn lực và kinh phí dự 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235C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4B4C8A7E">
            <w:pPr>
              <w:spacing w:before="0" w:after="120" w:line="312" w:lineRule="auto"/>
              <w:jc w:val="center"/>
            </w:pPr>
            <w:r>
              <w:rPr>
                <w:rFonts w:ascii="Times New Roman" w:hAnsi="Times New Roman" w:eastAsia="Times New Roman" w:cs="Times New Roman"/>
                <w:b/>
                <w:i w:val="0"/>
                <w:sz w:val="26"/>
              </w:rPr>
              <w:t>Hạng mục</w:t>
            </w:r>
          </w:p>
        </w:tc>
        <w:tc>
          <w:tcPr>
            <w:tcW w:w="3061" w:type="dxa"/>
          </w:tcPr>
          <w:p w14:paraId="708F873B">
            <w:pPr>
              <w:spacing w:before="0" w:after="120" w:line="312" w:lineRule="auto"/>
              <w:jc w:val="center"/>
            </w:pPr>
            <w:r>
              <w:rPr>
                <w:rFonts w:ascii="Times New Roman" w:hAnsi="Times New Roman" w:eastAsia="Times New Roman" w:cs="Times New Roman"/>
                <w:b/>
                <w:i w:val="0"/>
                <w:sz w:val="26"/>
              </w:rPr>
              <w:t>Công cụ / Dịch vụ</w:t>
            </w:r>
          </w:p>
        </w:tc>
        <w:tc>
          <w:tcPr>
            <w:tcW w:w="1191" w:type="dxa"/>
          </w:tcPr>
          <w:p w14:paraId="66A4D5AA">
            <w:pPr>
              <w:spacing w:before="0" w:after="120" w:line="312" w:lineRule="auto"/>
              <w:jc w:val="center"/>
            </w:pPr>
            <w:r>
              <w:rPr>
                <w:rFonts w:ascii="Times New Roman" w:hAnsi="Times New Roman" w:eastAsia="Times New Roman" w:cs="Times New Roman"/>
                <w:b/>
                <w:i w:val="0"/>
                <w:sz w:val="26"/>
              </w:rPr>
              <w:t>Chi phí</w:t>
            </w:r>
          </w:p>
        </w:tc>
        <w:tc>
          <w:tcPr>
            <w:tcW w:w="3061" w:type="dxa"/>
          </w:tcPr>
          <w:p w14:paraId="08BDAF79">
            <w:pPr>
              <w:spacing w:before="0" w:after="120" w:line="312" w:lineRule="auto"/>
              <w:jc w:val="center"/>
            </w:pPr>
            <w:r>
              <w:rPr>
                <w:rFonts w:ascii="Times New Roman" w:hAnsi="Times New Roman" w:eastAsia="Times New Roman" w:cs="Times New Roman"/>
                <w:b/>
                <w:i w:val="0"/>
                <w:sz w:val="26"/>
              </w:rPr>
              <w:t>Ghi chú</w:t>
            </w:r>
          </w:p>
        </w:tc>
      </w:tr>
      <w:tr w14:paraId="31AC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62E1CD4D">
            <w:pPr>
              <w:spacing w:before="0" w:after="120" w:line="312" w:lineRule="auto"/>
              <w:jc w:val="left"/>
            </w:pPr>
            <w:r>
              <w:rPr>
                <w:rFonts w:ascii="Times New Roman" w:hAnsi="Times New Roman" w:eastAsia="Times New Roman" w:cs="Times New Roman"/>
                <w:b w:val="0"/>
                <w:i w:val="0"/>
                <w:sz w:val="26"/>
              </w:rPr>
              <w:t>Thiết bị phát triển</w:t>
            </w:r>
          </w:p>
        </w:tc>
        <w:tc>
          <w:tcPr>
            <w:tcW w:w="3061" w:type="dxa"/>
          </w:tcPr>
          <w:p w14:paraId="2E57B29C">
            <w:pPr>
              <w:spacing w:before="0" w:after="120" w:line="312" w:lineRule="auto"/>
              <w:jc w:val="left"/>
            </w:pPr>
            <w:r>
              <w:rPr>
                <w:rFonts w:ascii="Times New Roman" w:hAnsi="Times New Roman" w:eastAsia="Times New Roman" w:cs="Times New Roman"/>
                <w:b w:val="0"/>
                <w:i w:val="0"/>
                <w:sz w:val="26"/>
              </w:rPr>
              <w:t>Máy tính cá nhân các thành viên</w:t>
            </w:r>
          </w:p>
        </w:tc>
        <w:tc>
          <w:tcPr>
            <w:tcW w:w="1191" w:type="dxa"/>
          </w:tcPr>
          <w:p w14:paraId="560FA586">
            <w:pPr>
              <w:spacing w:before="0" w:after="120" w:line="312" w:lineRule="auto"/>
              <w:jc w:val="left"/>
            </w:pPr>
            <w:r>
              <w:rPr>
                <w:rFonts w:ascii="Times New Roman" w:hAnsi="Times New Roman" w:eastAsia="Times New Roman" w:cs="Times New Roman"/>
                <w:b w:val="0"/>
                <w:i w:val="0"/>
                <w:sz w:val="26"/>
              </w:rPr>
              <w:t>0 VNĐ</w:t>
            </w:r>
          </w:p>
        </w:tc>
        <w:tc>
          <w:tcPr>
            <w:tcW w:w="3061" w:type="dxa"/>
          </w:tcPr>
          <w:p w14:paraId="2B9A0AC8">
            <w:pPr>
              <w:spacing w:before="0" w:after="120" w:line="312" w:lineRule="auto"/>
              <w:jc w:val="left"/>
            </w:pPr>
            <w:r>
              <w:rPr>
                <w:rFonts w:ascii="Times New Roman" w:hAnsi="Times New Roman" w:eastAsia="Times New Roman" w:cs="Times New Roman"/>
                <w:b w:val="0"/>
                <w:i w:val="0"/>
                <w:sz w:val="26"/>
              </w:rPr>
              <w:t>Tự có sẵn</w:t>
            </w:r>
          </w:p>
        </w:tc>
      </w:tr>
      <w:tr w14:paraId="15A5C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3BC6951C">
            <w:pPr>
              <w:spacing w:before="0" w:after="120" w:line="312" w:lineRule="auto"/>
              <w:jc w:val="left"/>
            </w:pPr>
            <w:r>
              <w:rPr>
                <w:rFonts w:ascii="Times New Roman" w:hAnsi="Times New Roman" w:eastAsia="Times New Roman" w:cs="Times New Roman"/>
                <w:b w:val="0"/>
                <w:i w:val="0"/>
                <w:sz w:val="26"/>
              </w:rPr>
              <w:t>Môi trường lập trình</w:t>
            </w:r>
          </w:p>
        </w:tc>
        <w:tc>
          <w:tcPr>
            <w:tcW w:w="3061" w:type="dxa"/>
          </w:tcPr>
          <w:p w14:paraId="3008B4C5">
            <w:pPr>
              <w:spacing w:before="0" w:after="120" w:line="312" w:lineRule="auto"/>
              <w:jc w:val="left"/>
            </w:pPr>
            <w:r>
              <w:rPr>
                <w:rFonts w:ascii="Times New Roman" w:hAnsi="Times New Roman" w:eastAsia="Times New Roman" w:cs="Times New Roman"/>
                <w:b w:val="0"/>
                <w:i w:val="0"/>
                <w:sz w:val="26"/>
              </w:rPr>
              <w:t>Node.js, VS Code, Git</w:t>
            </w:r>
          </w:p>
        </w:tc>
        <w:tc>
          <w:tcPr>
            <w:tcW w:w="1191" w:type="dxa"/>
          </w:tcPr>
          <w:p w14:paraId="2CF10A00">
            <w:pPr>
              <w:spacing w:before="0" w:after="120" w:line="312" w:lineRule="auto"/>
              <w:jc w:val="left"/>
            </w:pPr>
            <w:r>
              <w:rPr>
                <w:rFonts w:ascii="Times New Roman" w:hAnsi="Times New Roman" w:eastAsia="Times New Roman" w:cs="Times New Roman"/>
                <w:b w:val="0"/>
                <w:i w:val="0"/>
                <w:sz w:val="26"/>
              </w:rPr>
              <w:t>0 VNĐ</w:t>
            </w:r>
          </w:p>
        </w:tc>
        <w:tc>
          <w:tcPr>
            <w:tcW w:w="3061" w:type="dxa"/>
          </w:tcPr>
          <w:p w14:paraId="13BD0040">
            <w:pPr>
              <w:spacing w:before="0" w:after="120" w:line="312" w:lineRule="auto"/>
              <w:jc w:val="left"/>
            </w:pPr>
            <w:r>
              <w:rPr>
                <w:rFonts w:ascii="Times New Roman" w:hAnsi="Times New Roman" w:eastAsia="Times New Roman" w:cs="Times New Roman"/>
                <w:b w:val="0"/>
                <w:i w:val="0"/>
                <w:sz w:val="26"/>
              </w:rPr>
              <w:t>Miễn phí / mã nguồn mở</w:t>
            </w:r>
          </w:p>
        </w:tc>
      </w:tr>
      <w:tr w14:paraId="5046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4A73A19A">
            <w:pPr>
              <w:spacing w:before="0" w:after="120" w:line="312" w:lineRule="auto"/>
              <w:jc w:val="left"/>
            </w:pPr>
            <w:r>
              <w:rPr>
                <w:rFonts w:ascii="Times New Roman" w:hAnsi="Times New Roman" w:eastAsia="Times New Roman" w:cs="Times New Roman"/>
                <w:b w:val="0"/>
                <w:i w:val="0"/>
                <w:sz w:val="26"/>
              </w:rPr>
              <w:t>Cơ sở dữ liệu &amp; xác thực</w:t>
            </w:r>
          </w:p>
        </w:tc>
        <w:tc>
          <w:tcPr>
            <w:tcW w:w="3061" w:type="dxa"/>
          </w:tcPr>
          <w:p w14:paraId="03BEE262">
            <w:pPr>
              <w:spacing w:before="0" w:after="120" w:line="312" w:lineRule="auto"/>
              <w:jc w:val="left"/>
            </w:pPr>
            <w:r>
              <w:rPr>
                <w:rFonts w:ascii="Times New Roman" w:hAnsi="Times New Roman" w:eastAsia="Times New Roman" w:cs="Times New Roman"/>
                <w:b w:val="0"/>
                <w:i w:val="0"/>
                <w:sz w:val="26"/>
              </w:rPr>
              <w:t>Supabase Free Tier</w:t>
            </w:r>
          </w:p>
        </w:tc>
        <w:tc>
          <w:tcPr>
            <w:tcW w:w="1191" w:type="dxa"/>
          </w:tcPr>
          <w:p w14:paraId="6470709E">
            <w:pPr>
              <w:spacing w:before="0" w:after="120" w:line="312" w:lineRule="auto"/>
              <w:jc w:val="left"/>
            </w:pPr>
            <w:r>
              <w:rPr>
                <w:rFonts w:ascii="Times New Roman" w:hAnsi="Times New Roman" w:eastAsia="Times New Roman" w:cs="Times New Roman"/>
                <w:b w:val="0"/>
                <w:i w:val="0"/>
                <w:sz w:val="26"/>
              </w:rPr>
              <w:t>0 VNĐ</w:t>
            </w:r>
          </w:p>
        </w:tc>
        <w:tc>
          <w:tcPr>
            <w:tcW w:w="3061" w:type="dxa"/>
          </w:tcPr>
          <w:p w14:paraId="02CEDAA7">
            <w:pPr>
              <w:spacing w:before="0" w:after="120" w:line="312" w:lineRule="auto"/>
              <w:jc w:val="left"/>
            </w:pPr>
            <w:r>
              <w:rPr>
                <w:rFonts w:ascii="Times New Roman" w:hAnsi="Times New Roman" w:eastAsia="Times New Roman" w:cs="Times New Roman"/>
                <w:b w:val="0"/>
                <w:i w:val="0"/>
                <w:sz w:val="26"/>
              </w:rPr>
              <w:t>500MB, đủ cho demo học phần</w:t>
            </w:r>
          </w:p>
        </w:tc>
      </w:tr>
      <w:tr w14:paraId="1BD7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7FF27CB5">
            <w:pPr>
              <w:spacing w:before="0" w:after="120" w:line="312" w:lineRule="auto"/>
              <w:jc w:val="left"/>
            </w:pPr>
            <w:r>
              <w:rPr>
                <w:rFonts w:ascii="Times New Roman" w:hAnsi="Times New Roman" w:eastAsia="Times New Roman" w:cs="Times New Roman"/>
                <w:b w:val="0"/>
                <w:i w:val="0"/>
                <w:sz w:val="26"/>
              </w:rPr>
              <w:t>Giao diện &amp; framework</w:t>
            </w:r>
          </w:p>
        </w:tc>
        <w:tc>
          <w:tcPr>
            <w:tcW w:w="3061" w:type="dxa"/>
          </w:tcPr>
          <w:p w14:paraId="7BCAA4A9">
            <w:pPr>
              <w:spacing w:before="0" w:after="120" w:line="312" w:lineRule="auto"/>
              <w:jc w:val="left"/>
            </w:pPr>
            <w:r>
              <w:rPr>
                <w:rFonts w:ascii="Times New Roman" w:hAnsi="Times New Roman" w:eastAsia="Times New Roman" w:cs="Times New Roman"/>
                <w:b w:val="0"/>
                <w:i w:val="0"/>
                <w:sz w:val="26"/>
              </w:rPr>
              <w:t>Next.js, Tailwind CSS, shadcn/ui</w:t>
            </w:r>
          </w:p>
        </w:tc>
        <w:tc>
          <w:tcPr>
            <w:tcW w:w="1191" w:type="dxa"/>
          </w:tcPr>
          <w:p w14:paraId="6DC4EA8A">
            <w:pPr>
              <w:spacing w:before="0" w:after="120" w:line="312" w:lineRule="auto"/>
              <w:jc w:val="left"/>
            </w:pPr>
            <w:r>
              <w:rPr>
                <w:rFonts w:ascii="Times New Roman" w:hAnsi="Times New Roman" w:eastAsia="Times New Roman" w:cs="Times New Roman"/>
                <w:b w:val="0"/>
                <w:i w:val="0"/>
                <w:sz w:val="26"/>
              </w:rPr>
              <w:t>0 VNĐ</w:t>
            </w:r>
          </w:p>
        </w:tc>
        <w:tc>
          <w:tcPr>
            <w:tcW w:w="3061" w:type="dxa"/>
          </w:tcPr>
          <w:p w14:paraId="256FF7A8">
            <w:pPr>
              <w:spacing w:before="0" w:after="120" w:line="312" w:lineRule="auto"/>
              <w:jc w:val="left"/>
            </w:pPr>
            <w:r>
              <w:rPr>
                <w:rFonts w:ascii="Times New Roman" w:hAnsi="Times New Roman" w:eastAsia="Times New Roman" w:cs="Times New Roman"/>
                <w:b w:val="0"/>
                <w:i w:val="0"/>
                <w:sz w:val="26"/>
              </w:rPr>
              <w:t>Mã nguồn mở</w:t>
            </w:r>
          </w:p>
        </w:tc>
      </w:tr>
      <w:tr w14:paraId="26C5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32FF01CC">
            <w:pPr>
              <w:spacing w:before="0" w:after="120" w:line="312" w:lineRule="auto"/>
              <w:jc w:val="left"/>
            </w:pPr>
            <w:r>
              <w:rPr>
                <w:rFonts w:ascii="Times New Roman" w:hAnsi="Times New Roman" w:eastAsia="Times New Roman" w:cs="Times New Roman"/>
                <w:b w:val="0"/>
                <w:i w:val="0"/>
                <w:sz w:val="26"/>
              </w:rPr>
              <w:t>Triển khai &amp; hosting</w:t>
            </w:r>
          </w:p>
        </w:tc>
        <w:tc>
          <w:tcPr>
            <w:tcW w:w="3061" w:type="dxa"/>
          </w:tcPr>
          <w:p w14:paraId="1920D7CC">
            <w:pPr>
              <w:spacing w:before="0" w:after="120" w:line="312" w:lineRule="auto"/>
              <w:jc w:val="left"/>
            </w:pPr>
            <w:r>
              <w:rPr>
                <w:rFonts w:ascii="Times New Roman" w:hAnsi="Times New Roman" w:eastAsia="Times New Roman" w:cs="Times New Roman"/>
                <w:b w:val="0"/>
                <w:i w:val="0"/>
                <w:sz w:val="26"/>
              </w:rPr>
              <w:t>Vercel Hobby Plan</w:t>
            </w:r>
          </w:p>
        </w:tc>
        <w:tc>
          <w:tcPr>
            <w:tcW w:w="1191" w:type="dxa"/>
          </w:tcPr>
          <w:p w14:paraId="30868B7D">
            <w:pPr>
              <w:spacing w:before="0" w:after="120" w:line="312" w:lineRule="auto"/>
              <w:jc w:val="left"/>
            </w:pPr>
            <w:r>
              <w:rPr>
                <w:rFonts w:ascii="Times New Roman" w:hAnsi="Times New Roman" w:eastAsia="Times New Roman" w:cs="Times New Roman"/>
                <w:b w:val="0"/>
                <w:i w:val="0"/>
                <w:sz w:val="26"/>
              </w:rPr>
              <w:t>0 VNĐ</w:t>
            </w:r>
          </w:p>
        </w:tc>
        <w:tc>
          <w:tcPr>
            <w:tcW w:w="3061" w:type="dxa"/>
          </w:tcPr>
          <w:p w14:paraId="4EADE8DB">
            <w:pPr>
              <w:spacing w:before="0" w:after="120" w:line="312" w:lineRule="auto"/>
              <w:jc w:val="left"/>
            </w:pPr>
            <w:r>
              <w:rPr>
                <w:rFonts w:ascii="Times New Roman" w:hAnsi="Times New Roman" w:eastAsia="Times New Roman" w:cs="Times New Roman"/>
                <w:b w:val="0"/>
                <w:i w:val="0"/>
                <w:sz w:val="26"/>
              </w:rPr>
              <w:t>Miễn phí cho dự án nhỏ</w:t>
            </w:r>
          </w:p>
        </w:tc>
      </w:tr>
      <w:tr w14:paraId="3BE0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17F33500">
            <w:pPr>
              <w:spacing w:before="0" w:after="120" w:line="312" w:lineRule="auto"/>
              <w:jc w:val="left"/>
            </w:pPr>
            <w:r>
              <w:rPr>
                <w:rFonts w:ascii="Times New Roman" w:hAnsi="Times New Roman" w:eastAsia="Times New Roman" w:cs="Times New Roman"/>
                <w:b w:val="0"/>
                <w:i w:val="0"/>
                <w:sz w:val="26"/>
              </w:rPr>
              <w:t>Quản lý mã nguồn</w:t>
            </w:r>
          </w:p>
        </w:tc>
        <w:tc>
          <w:tcPr>
            <w:tcW w:w="3061" w:type="dxa"/>
          </w:tcPr>
          <w:p w14:paraId="50D3C23D">
            <w:pPr>
              <w:spacing w:before="0" w:after="120" w:line="312" w:lineRule="auto"/>
              <w:jc w:val="left"/>
            </w:pPr>
            <w:r>
              <w:rPr>
                <w:rFonts w:ascii="Times New Roman" w:hAnsi="Times New Roman" w:eastAsia="Times New Roman" w:cs="Times New Roman"/>
                <w:b w:val="0"/>
                <w:i w:val="0"/>
                <w:sz w:val="26"/>
              </w:rPr>
              <w:t>GitHub</w:t>
            </w:r>
          </w:p>
        </w:tc>
        <w:tc>
          <w:tcPr>
            <w:tcW w:w="1191" w:type="dxa"/>
          </w:tcPr>
          <w:p w14:paraId="0C7FAE9D">
            <w:pPr>
              <w:spacing w:before="0" w:after="120" w:line="312" w:lineRule="auto"/>
              <w:jc w:val="left"/>
            </w:pPr>
            <w:r>
              <w:rPr>
                <w:rFonts w:ascii="Times New Roman" w:hAnsi="Times New Roman" w:eastAsia="Times New Roman" w:cs="Times New Roman"/>
                <w:b w:val="0"/>
                <w:i w:val="0"/>
                <w:sz w:val="26"/>
              </w:rPr>
              <w:t>0 VNĐ</w:t>
            </w:r>
          </w:p>
        </w:tc>
        <w:tc>
          <w:tcPr>
            <w:tcW w:w="3061" w:type="dxa"/>
          </w:tcPr>
          <w:p w14:paraId="66FFA764">
            <w:pPr>
              <w:spacing w:before="0" w:after="120" w:line="312" w:lineRule="auto"/>
              <w:jc w:val="left"/>
            </w:pPr>
            <w:r>
              <w:rPr>
                <w:rFonts w:ascii="Times New Roman" w:hAnsi="Times New Roman" w:eastAsia="Times New Roman" w:cs="Times New Roman"/>
                <w:b w:val="0"/>
                <w:i w:val="0"/>
                <w:sz w:val="26"/>
              </w:rPr>
              <w:t>Tài khoản sinh viên miễn phí</w:t>
            </w:r>
          </w:p>
        </w:tc>
      </w:tr>
      <w:tr w14:paraId="048D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1" w:type="dxa"/>
          </w:tcPr>
          <w:p w14:paraId="28DC2F45">
            <w:pPr>
              <w:spacing w:before="0" w:after="120" w:line="312" w:lineRule="auto"/>
              <w:jc w:val="left"/>
            </w:pPr>
            <w:r>
              <w:rPr>
                <w:rFonts w:ascii="Times New Roman" w:hAnsi="Times New Roman" w:eastAsia="Times New Roman" w:cs="Times New Roman"/>
                <w:b w:val="0"/>
                <w:i w:val="0"/>
                <w:sz w:val="26"/>
              </w:rPr>
              <w:t>Tổng cộng</w:t>
            </w:r>
          </w:p>
        </w:tc>
        <w:tc>
          <w:tcPr>
            <w:tcW w:w="3061" w:type="dxa"/>
          </w:tcPr>
          <w:p w14:paraId="6B155CBE">
            <w:pPr>
              <w:spacing w:before="0" w:after="120" w:line="312" w:lineRule="auto"/>
              <w:jc w:val="left"/>
            </w:pPr>
            <w:r>
              <w:rPr>
                <w:rFonts w:ascii="Times New Roman" w:hAnsi="Times New Roman" w:eastAsia="Times New Roman" w:cs="Times New Roman"/>
                <w:b w:val="0"/>
                <w:i w:val="0"/>
                <w:sz w:val="26"/>
              </w:rPr>
              <w:t>—</w:t>
            </w:r>
          </w:p>
        </w:tc>
        <w:tc>
          <w:tcPr>
            <w:tcW w:w="1191" w:type="dxa"/>
          </w:tcPr>
          <w:p w14:paraId="6A9E4E00">
            <w:pPr>
              <w:spacing w:before="0" w:after="120" w:line="312" w:lineRule="auto"/>
              <w:jc w:val="left"/>
            </w:pPr>
            <w:r>
              <w:rPr>
                <w:rFonts w:ascii="Times New Roman" w:hAnsi="Times New Roman" w:eastAsia="Times New Roman" w:cs="Times New Roman"/>
                <w:b w:val="0"/>
                <w:i w:val="0"/>
                <w:sz w:val="26"/>
              </w:rPr>
              <w:t>0 VNĐ</w:t>
            </w:r>
          </w:p>
        </w:tc>
        <w:tc>
          <w:tcPr>
            <w:tcW w:w="3061" w:type="dxa"/>
          </w:tcPr>
          <w:p w14:paraId="462D9234">
            <w:pPr>
              <w:spacing w:before="0" w:after="120" w:line="312" w:lineRule="auto"/>
              <w:jc w:val="left"/>
            </w:pPr>
            <w:r>
              <w:rPr>
                <w:rFonts w:ascii="Times New Roman" w:hAnsi="Times New Roman" w:eastAsia="Times New Roman" w:cs="Times New Roman"/>
                <w:b w:val="0"/>
                <w:i w:val="0"/>
                <w:sz w:val="26"/>
              </w:rPr>
              <w:t>Chi phí chủ yếu là thời gian và công sức nhóm</w:t>
            </w:r>
          </w:p>
        </w:tc>
      </w:tr>
    </w:tbl>
    <w:p w14:paraId="584AE7CB">
      <w:pPr>
        <w:pStyle w:val="3"/>
        <w:spacing w:before="0" w:after="120" w:line="312" w:lineRule="auto"/>
        <w:jc w:val="left"/>
      </w:pPr>
      <w:bookmarkStart w:id="18" w:name="_Toc11408"/>
      <w:r>
        <w:rPr>
          <w:rFonts w:ascii="Times New Roman" w:hAnsi="Times New Roman" w:eastAsia="Times New Roman" w:cs="Times New Roman"/>
          <w:b/>
          <w:i w:val="0"/>
          <w:sz w:val="26"/>
        </w:rPr>
        <w:t>2.6. Rủi ro và biện pháp kiểm soát</w:t>
      </w:r>
      <w:bookmarkEnd w:id="18"/>
    </w:p>
    <w:p w14:paraId="132D6B3D">
      <w:pPr>
        <w:spacing w:before="0" w:after="120" w:line="312" w:lineRule="auto"/>
        <w:jc w:val="both"/>
      </w:pPr>
      <w:r>
        <w:rPr>
          <w:rFonts w:ascii="Times New Roman" w:hAnsi="Times New Roman" w:eastAsia="Times New Roman" w:cs="Times New Roman"/>
          <w:b w:val="0"/>
          <w:i w:val="0"/>
          <w:sz w:val="26"/>
        </w:rPr>
        <w:t>Một số rủi ro chính của dự án:</w:t>
      </w:r>
    </w:p>
    <w:p w14:paraId="67454192">
      <w:pPr>
        <w:spacing w:before="0" w:after="120" w:line="312" w:lineRule="auto"/>
        <w:jc w:val="left"/>
      </w:pPr>
      <w:r>
        <w:rPr>
          <w:rFonts w:ascii="Times New Roman" w:hAnsi="Times New Roman" w:eastAsia="Times New Roman" w:cs="Times New Roman"/>
          <w:b w:val="0"/>
          <w:i w:val="0"/>
          <w:sz w:val="26"/>
        </w:rPr>
        <w:t>- Yêu cầu thay đổi trong quá trình làm.</w:t>
      </w:r>
    </w:p>
    <w:p w14:paraId="6FAE0328">
      <w:pPr>
        <w:spacing w:before="0" w:after="120" w:line="312" w:lineRule="auto"/>
        <w:jc w:val="left"/>
      </w:pPr>
      <w:r>
        <w:rPr>
          <w:rFonts w:ascii="Times New Roman" w:hAnsi="Times New Roman" w:eastAsia="Times New Roman" w:cs="Times New Roman"/>
          <w:b w:val="0"/>
          <w:i w:val="0"/>
          <w:sz w:val="26"/>
        </w:rPr>
        <w:t>- Thiếu đồng bộ giữa tài liệu và mã nguồn.</w:t>
      </w:r>
    </w:p>
    <w:p w14:paraId="2ECE99BE">
      <w:pPr>
        <w:spacing w:before="0" w:after="120" w:line="312" w:lineRule="auto"/>
        <w:jc w:val="left"/>
      </w:pPr>
      <w:r>
        <w:rPr>
          <w:rFonts w:ascii="Times New Roman" w:hAnsi="Times New Roman" w:eastAsia="Times New Roman" w:cs="Times New Roman"/>
          <w:b w:val="0"/>
          <w:i w:val="0"/>
          <w:sz w:val="26"/>
        </w:rPr>
        <w:t>- Khó khăn khi mô hình hóa đúng nghiệp vụ thực tế của nhà trường.</w:t>
      </w:r>
    </w:p>
    <w:p w14:paraId="4C727BE5">
      <w:pPr>
        <w:spacing w:before="0" w:after="120" w:line="312" w:lineRule="auto"/>
        <w:jc w:val="left"/>
      </w:pPr>
      <w:r>
        <w:rPr>
          <w:rFonts w:ascii="Times New Roman" w:hAnsi="Times New Roman" w:eastAsia="Times New Roman" w:cs="Times New Roman"/>
          <w:b w:val="0"/>
          <w:i w:val="0"/>
          <w:sz w:val="26"/>
        </w:rPr>
        <w:t>- Lỗi dữ liệu khi xử lý các nghiệp vụ có liên kết như đăng ký học phần và nhập điểm.</w:t>
      </w:r>
    </w:p>
    <w:p w14:paraId="48A50EE1">
      <w:pPr>
        <w:spacing w:before="0" w:after="120" w:line="312" w:lineRule="auto"/>
        <w:jc w:val="left"/>
      </w:pPr>
      <w:r>
        <w:rPr>
          <w:rFonts w:ascii="Times New Roman" w:hAnsi="Times New Roman" w:eastAsia="Times New Roman" w:cs="Times New Roman"/>
          <w:b w:val="0"/>
          <w:i w:val="0"/>
          <w:sz w:val="26"/>
        </w:rPr>
        <w:t>- Thiếu thời gian hoàn thiện kiểm thử và tài liệu cuối kỳ.</w:t>
      </w:r>
    </w:p>
    <w:p w14:paraId="408A2549">
      <w:pPr>
        <w:spacing w:before="0" w:after="120" w:line="312" w:lineRule="auto"/>
        <w:jc w:val="both"/>
      </w:pPr>
      <w:r>
        <w:rPr>
          <w:rFonts w:ascii="Times New Roman" w:hAnsi="Times New Roman" w:eastAsia="Times New Roman" w:cs="Times New Roman"/>
          <w:b w:val="0"/>
          <w:i w:val="0"/>
          <w:sz w:val="26"/>
        </w:rPr>
        <w:t>Biện pháp kiểm soát:</w:t>
      </w:r>
    </w:p>
    <w:p w14:paraId="0FD7F798">
      <w:pPr>
        <w:spacing w:before="0" w:after="120" w:line="312" w:lineRule="auto"/>
        <w:jc w:val="left"/>
      </w:pPr>
      <w:r>
        <w:rPr>
          <w:rFonts w:ascii="Times New Roman" w:hAnsi="Times New Roman" w:eastAsia="Times New Roman" w:cs="Times New Roman"/>
          <w:b w:val="0"/>
          <w:i w:val="0"/>
          <w:sz w:val="26"/>
        </w:rPr>
        <w:t>- Chia nhỏ chức năng để hoàn thiện dần theo mức ưu tiên.</w:t>
      </w:r>
    </w:p>
    <w:p w14:paraId="50CDA41E">
      <w:pPr>
        <w:spacing w:before="0" w:after="120" w:line="312" w:lineRule="auto"/>
        <w:jc w:val="left"/>
      </w:pPr>
      <w:r>
        <w:rPr>
          <w:rFonts w:ascii="Times New Roman" w:hAnsi="Times New Roman" w:eastAsia="Times New Roman" w:cs="Times New Roman"/>
          <w:b w:val="0"/>
          <w:i w:val="0"/>
          <w:sz w:val="26"/>
        </w:rPr>
        <w:t>- Dùng Git để quản lý thay đổi mã nguồn và tài liệu.</w:t>
      </w:r>
    </w:p>
    <w:p w14:paraId="0C595CC5">
      <w:pPr>
        <w:spacing w:before="0" w:after="120" w:line="312" w:lineRule="auto"/>
        <w:jc w:val="left"/>
      </w:pPr>
      <w:r>
        <w:rPr>
          <w:rFonts w:ascii="Times New Roman" w:hAnsi="Times New Roman" w:eastAsia="Times New Roman" w:cs="Times New Roman"/>
          <w:b w:val="0"/>
          <w:i w:val="0"/>
          <w:sz w:val="26"/>
        </w:rPr>
        <w:t>- Đối chiếu thường xuyên giữa báo cáo và hiện trạng hệ thống.</w:t>
      </w:r>
    </w:p>
    <w:p w14:paraId="6CC461A6">
      <w:pPr>
        <w:spacing w:before="0" w:after="120" w:line="312" w:lineRule="auto"/>
        <w:jc w:val="left"/>
      </w:pPr>
      <w:r>
        <w:rPr>
          <w:rFonts w:ascii="Times New Roman" w:hAnsi="Times New Roman" w:eastAsia="Times New Roman" w:cs="Times New Roman"/>
          <w:b w:val="0"/>
          <w:i w:val="0"/>
          <w:sz w:val="26"/>
        </w:rPr>
        <w:t>- Đưa các quy tắc nghiệp vụ quan trọng xuống tầng cơ sở dữ liệu để tránh sai lệch khi thao tác từ giao diện.</w:t>
      </w:r>
    </w:p>
    <w:p w14:paraId="15F498F7">
      <w:pPr>
        <w:spacing w:before="0" w:after="120" w:line="312" w:lineRule="auto"/>
        <w:jc w:val="left"/>
      </w:pPr>
      <w:r>
        <w:rPr>
          <w:rFonts w:ascii="Times New Roman" w:hAnsi="Times New Roman" w:eastAsia="Times New Roman" w:cs="Times New Roman"/>
          <w:b w:val="0"/>
          <w:i w:val="0"/>
          <w:sz w:val="26"/>
        </w:rPr>
        <w:t>- Kiểm thử sớm các luồng quan trọng như đăng ký học phần, duyệt điểm và phân quyền.</w:t>
      </w:r>
    </w:p>
    <w:p w14:paraId="3D9C54F1">
      <w:r>
        <w:br w:type="page"/>
      </w:r>
    </w:p>
    <w:p w14:paraId="493258DD">
      <w:pPr>
        <w:pStyle w:val="2"/>
        <w:spacing w:before="0" w:after="120" w:line="312" w:lineRule="auto"/>
        <w:jc w:val="center"/>
      </w:pPr>
      <w:bookmarkStart w:id="19" w:name="_Toc27498"/>
      <w:r>
        <w:rPr>
          <w:rFonts w:ascii="Times New Roman" w:hAnsi="Times New Roman" w:eastAsia="Times New Roman" w:cs="Times New Roman"/>
          <w:b/>
          <w:i w:val="0"/>
          <w:sz w:val="28"/>
        </w:rPr>
        <w:t>CHƯƠNG 3. ĐẶC TẢ PHẦN MỀM</w:t>
      </w:r>
      <w:bookmarkEnd w:id="19"/>
    </w:p>
    <w:p w14:paraId="15EA5BAF">
      <w:pPr>
        <w:pStyle w:val="3"/>
        <w:spacing w:before="0" w:after="120" w:line="312" w:lineRule="auto"/>
        <w:jc w:val="left"/>
      </w:pPr>
      <w:bookmarkStart w:id="20" w:name="_Toc19580"/>
      <w:r>
        <w:rPr>
          <w:rFonts w:ascii="Times New Roman" w:hAnsi="Times New Roman" w:eastAsia="Times New Roman" w:cs="Times New Roman"/>
          <w:b/>
          <w:i w:val="0"/>
          <w:sz w:val="26"/>
        </w:rPr>
        <w:t>3.1. Khảo sát hiện trạng</w:t>
      </w:r>
      <w:bookmarkEnd w:id="20"/>
    </w:p>
    <w:p w14:paraId="3AC843EC">
      <w:pPr>
        <w:spacing w:before="0" w:after="120" w:line="312" w:lineRule="auto"/>
        <w:jc w:val="both"/>
      </w:pPr>
      <w:r>
        <w:rPr>
          <w:rFonts w:ascii="Times New Roman" w:hAnsi="Times New Roman" w:eastAsia="Times New Roman" w:cs="Times New Roman"/>
          <w:b w:val="0"/>
          <w:i w:val="0"/>
          <w:sz w:val="26"/>
        </w:rPr>
        <w:t>Trong môi trường đào tạo truyền thống, việc quản lý sinh viên thường được thực hiện bằng cách kết hợp nhiều công cụ rời rạc như hồ sơ giấy, bảng tính Excel, các biểu mẫu thủ công và trao đổi trực tiếp giữa phòng đào tạo, giảng viên và sinh viên. Cách làm này bộc lộ nhiều hạn chế:</w:t>
      </w:r>
    </w:p>
    <w:p w14:paraId="0630B5C8">
      <w:pPr>
        <w:spacing w:before="0" w:after="120" w:line="312" w:lineRule="auto"/>
        <w:jc w:val="left"/>
      </w:pPr>
    </w:p>
    <w:p w14:paraId="3D593CC9">
      <w:pPr>
        <w:spacing w:before="0" w:after="120" w:line="312" w:lineRule="auto"/>
        <w:jc w:val="left"/>
      </w:pPr>
      <w:r>
        <w:rPr>
          <w:rFonts w:ascii="Times New Roman" w:hAnsi="Times New Roman" w:eastAsia="Times New Roman" w:cs="Times New Roman"/>
          <w:b w:val="0"/>
          <w:i w:val="0"/>
          <w:sz w:val="26"/>
        </w:rPr>
        <w:t>- Dữ liệu sinh viên, lớp, môn học và học phần không tập trung.</w:t>
      </w:r>
    </w:p>
    <w:p w14:paraId="50A662D6">
      <w:pPr>
        <w:spacing w:before="0" w:after="120" w:line="312" w:lineRule="auto"/>
        <w:jc w:val="left"/>
      </w:pPr>
      <w:r>
        <w:rPr>
          <w:rFonts w:ascii="Times New Roman" w:hAnsi="Times New Roman" w:eastAsia="Times New Roman" w:cs="Times New Roman"/>
          <w:b w:val="0"/>
          <w:i w:val="0"/>
          <w:sz w:val="26"/>
        </w:rPr>
        <w:t>- Khó đảm bảo đồng bộ khi cập nhật thông tin ở nhiều nơi.</w:t>
      </w:r>
    </w:p>
    <w:p w14:paraId="2973D48D">
      <w:pPr>
        <w:spacing w:before="0" w:after="120" w:line="312" w:lineRule="auto"/>
        <w:jc w:val="left"/>
      </w:pPr>
      <w:r>
        <w:rPr>
          <w:rFonts w:ascii="Times New Roman" w:hAnsi="Times New Roman" w:eastAsia="Times New Roman" w:cs="Times New Roman"/>
          <w:b w:val="0"/>
          <w:i w:val="0"/>
          <w:sz w:val="26"/>
        </w:rPr>
        <w:t>- Dễ xảy ra nhầm lẫn khi đăng ký học phần hoặc đối chiếu điểm.</w:t>
      </w:r>
    </w:p>
    <w:p w14:paraId="6F64CE52">
      <w:pPr>
        <w:spacing w:before="0" w:after="120" w:line="312" w:lineRule="auto"/>
        <w:jc w:val="left"/>
      </w:pPr>
      <w:r>
        <w:rPr>
          <w:rFonts w:ascii="Times New Roman" w:hAnsi="Times New Roman" w:eastAsia="Times New Roman" w:cs="Times New Roman"/>
          <w:b w:val="0"/>
          <w:i w:val="0"/>
          <w:sz w:val="26"/>
        </w:rPr>
        <w:t>- Việc phê duyệt, khóa điểm và xử lý phúc khảo thiếu minh bạch.</w:t>
      </w:r>
    </w:p>
    <w:p w14:paraId="0958B5BB">
      <w:pPr>
        <w:spacing w:before="0" w:after="120" w:line="312" w:lineRule="auto"/>
        <w:jc w:val="left"/>
      </w:pPr>
      <w:r>
        <w:rPr>
          <w:rFonts w:ascii="Times New Roman" w:hAnsi="Times New Roman" w:eastAsia="Times New Roman" w:cs="Times New Roman"/>
          <w:b w:val="0"/>
          <w:i w:val="0"/>
          <w:sz w:val="26"/>
        </w:rPr>
        <w:t>- Khó lập báo cáo tổng hợp nhanh cho công tác quản lý học vụ.</w:t>
      </w:r>
    </w:p>
    <w:p w14:paraId="6EE3468F">
      <w:pPr>
        <w:spacing w:before="0" w:after="120" w:line="312" w:lineRule="auto"/>
        <w:jc w:val="left"/>
      </w:pPr>
    </w:p>
    <w:p w14:paraId="33B96D46">
      <w:pPr>
        <w:spacing w:before="0" w:after="120" w:line="312" w:lineRule="auto"/>
        <w:jc w:val="both"/>
      </w:pPr>
      <w:r>
        <w:rPr>
          <w:rFonts w:ascii="Times New Roman" w:hAnsi="Times New Roman" w:eastAsia="Times New Roman" w:cs="Times New Roman"/>
          <w:b w:val="0"/>
          <w:i w:val="0"/>
          <w:sz w:val="26"/>
        </w:rPr>
        <w:t>Từ khảo sát đó, nhu cầu cần một hệ thống quản lý sinh viên tập trung là hoàn toàn hợp lý và cần thiết.</w:t>
      </w:r>
    </w:p>
    <w:p w14:paraId="7E72DFEC">
      <w:pPr>
        <w:pStyle w:val="3"/>
        <w:spacing w:before="0" w:after="120" w:line="312" w:lineRule="auto"/>
        <w:jc w:val="left"/>
      </w:pPr>
      <w:bookmarkStart w:id="21" w:name="_Toc11920"/>
      <w:r>
        <w:rPr>
          <w:rFonts w:ascii="Times New Roman" w:hAnsi="Times New Roman" w:eastAsia="Times New Roman" w:cs="Times New Roman"/>
          <w:b/>
          <w:i w:val="0"/>
          <w:sz w:val="26"/>
        </w:rPr>
        <w:t>3.2. Phát biểu bài toán</w:t>
      </w:r>
      <w:bookmarkEnd w:id="21"/>
    </w:p>
    <w:p w14:paraId="31FEC4A7">
      <w:pPr>
        <w:spacing w:before="0" w:after="120" w:line="312" w:lineRule="auto"/>
        <w:jc w:val="both"/>
      </w:pPr>
      <w:r>
        <w:rPr>
          <w:rFonts w:ascii="Times New Roman" w:hAnsi="Times New Roman" w:eastAsia="Times New Roman" w:cs="Times New Roman"/>
          <w:b w:val="0"/>
          <w:i w:val="0"/>
          <w:sz w:val="26"/>
        </w:rPr>
        <w:t>Bài toán đặt ra là xây dựng một hệ thống phần mềm cho phép quản lý toàn bộ dữ liệu cơ bản liên quan đến sinh viên và hoạt động đào tạo của nhà trường. Hệ thống phải phục vụ được nhiều nhóm người dùng với phạm vi nghiệp vụ khác nhau nhưng vẫn bảo đảm dữ liệu thống nhất, quy trình rõ ràng và khả năng kiểm soát chặt chẽ.</w:t>
      </w:r>
    </w:p>
    <w:p w14:paraId="3A3A9446">
      <w:pPr>
        <w:spacing w:before="0" w:after="120" w:line="312" w:lineRule="auto"/>
        <w:jc w:val="left"/>
      </w:pPr>
    </w:p>
    <w:p w14:paraId="0A0A80A4">
      <w:pPr>
        <w:spacing w:before="0" w:after="120" w:line="312" w:lineRule="auto"/>
        <w:jc w:val="both"/>
      </w:pPr>
      <w:r>
        <w:rPr>
          <w:rFonts w:ascii="Times New Roman" w:hAnsi="Times New Roman" w:eastAsia="Times New Roman" w:cs="Times New Roman"/>
          <w:b w:val="0"/>
          <w:i w:val="0"/>
          <w:sz w:val="26"/>
        </w:rPr>
        <w:t>Nói cách khác, hệ thống cần trả lời được các câu hỏi:</w:t>
      </w:r>
    </w:p>
    <w:p w14:paraId="39068D02">
      <w:pPr>
        <w:spacing w:before="0" w:after="120" w:line="312" w:lineRule="auto"/>
        <w:jc w:val="left"/>
      </w:pPr>
    </w:p>
    <w:p w14:paraId="0ECD3DE8">
      <w:pPr>
        <w:spacing w:before="0" w:after="120" w:line="312" w:lineRule="auto"/>
        <w:jc w:val="left"/>
      </w:pPr>
      <w:r>
        <w:rPr>
          <w:rFonts w:ascii="Times New Roman" w:hAnsi="Times New Roman" w:eastAsia="Times New Roman" w:cs="Times New Roman"/>
          <w:b w:val="0"/>
          <w:i w:val="0"/>
          <w:sz w:val="26"/>
        </w:rPr>
        <w:t>- Ai được phép thao tác với dữ liệu nào.</w:t>
      </w:r>
    </w:p>
    <w:p w14:paraId="51AFCA47">
      <w:pPr>
        <w:spacing w:before="0" w:after="120" w:line="312" w:lineRule="auto"/>
        <w:jc w:val="left"/>
      </w:pPr>
      <w:r>
        <w:rPr>
          <w:rFonts w:ascii="Times New Roman" w:hAnsi="Times New Roman" w:eastAsia="Times New Roman" w:cs="Times New Roman"/>
          <w:b w:val="0"/>
          <w:i w:val="0"/>
          <w:sz w:val="26"/>
        </w:rPr>
        <w:t>- Sinh viên được đăng ký học phần theo điều kiện nào.</w:t>
      </w:r>
    </w:p>
    <w:p w14:paraId="37940ED4">
      <w:pPr>
        <w:spacing w:before="0" w:after="120" w:line="312" w:lineRule="auto"/>
        <w:jc w:val="left"/>
      </w:pPr>
      <w:r>
        <w:rPr>
          <w:rFonts w:ascii="Times New Roman" w:hAnsi="Times New Roman" w:eastAsia="Times New Roman" w:cs="Times New Roman"/>
          <w:b w:val="0"/>
          <w:i w:val="0"/>
          <w:sz w:val="26"/>
        </w:rPr>
        <w:t>- Giảng viên được nhập điểm cho những lớp nào.</w:t>
      </w:r>
    </w:p>
    <w:p w14:paraId="6705D42E">
      <w:pPr>
        <w:spacing w:before="0" w:after="120" w:line="312" w:lineRule="auto"/>
        <w:jc w:val="left"/>
      </w:pPr>
      <w:r>
        <w:rPr>
          <w:rFonts w:ascii="Times New Roman" w:hAnsi="Times New Roman" w:eastAsia="Times New Roman" w:cs="Times New Roman"/>
          <w:b w:val="0"/>
          <w:i w:val="0"/>
          <w:sz w:val="26"/>
        </w:rPr>
        <w:t>- Quản trị viên kiểm soát việc duyệt và khóa điểm ra sao.</w:t>
      </w:r>
    </w:p>
    <w:p w14:paraId="5865E23F">
      <w:pPr>
        <w:spacing w:before="0" w:after="120" w:line="312" w:lineRule="auto"/>
        <w:jc w:val="left"/>
      </w:pPr>
      <w:r>
        <w:rPr>
          <w:rFonts w:ascii="Times New Roman" w:hAnsi="Times New Roman" w:eastAsia="Times New Roman" w:cs="Times New Roman"/>
          <w:b w:val="0"/>
          <w:i w:val="0"/>
          <w:sz w:val="26"/>
        </w:rPr>
        <w:t>- Khi có khiếu nại về điểm, quy trình phúc khảo được tổ chức thế nào.</w:t>
      </w:r>
    </w:p>
    <w:p w14:paraId="2199B192">
      <w:pPr>
        <w:spacing w:before="0" w:after="120" w:line="312" w:lineRule="auto"/>
        <w:jc w:val="left"/>
      </w:pPr>
      <w:r>
        <w:rPr>
          <w:rFonts w:ascii="Times New Roman" w:hAnsi="Times New Roman" w:eastAsia="Times New Roman" w:cs="Times New Roman"/>
          <w:b w:val="0"/>
          <w:i w:val="0"/>
          <w:sz w:val="26"/>
        </w:rPr>
        <w:t>- Các số liệu như tỷ lệ qua môn, GPA lớp hay cảnh báo học vụ được tổng hợp bằng cách nào.</w:t>
      </w:r>
    </w:p>
    <w:p w14:paraId="00B92798">
      <w:pPr>
        <w:pStyle w:val="3"/>
        <w:spacing w:before="0" w:after="120" w:line="312" w:lineRule="auto"/>
        <w:jc w:val="left"/>
      </w:pPr>
      <w:bookmarkStart w:id="22" w:name="_Toc7653"/>
      <w:r>
        <w:rPr>
          <w:rFonts w:ascii="Times New Roman" w:hAnsi="Times New Roman" w:eastAsia="Times New Roman" w:cs="Times New Roman"/>
          <w:b/>
          <w:i w:val="0"/>
          <w:sz w:val="26"/>
        </w:rPr>
        <w:t>3.3. Mục tiêu nghiệp vụ của hệ thống</w:t>
      </w:r>
      <w:bookmarkEnd w:id="22"/>
    </w:p>
    <w:p w14:paraId="7625D418">
      <w:pPr>
        <w:spacing w:before="0" w:after="120" w:line="312" w:lineRule="auto"/>
        <w:jc w:val="both"/>
      </w:pPr>
      <w:r>
        <w:rPr>
          <w:rFonts w:ascii="Times New Roman" w:hAnsi="Times New Roman" w:eastAsia="Times New Roman" w:cs="Times New Roman"/>
          <w:b w:val="0"/>
          <w:i w:val="0"/>
          <w:sz w:val="26"/>
        </w:rPr>
        <w:t>Hệ thống cần đạt được các mục tiêu nghiệp vụ sau:</w:t>
      </w:r>
    </w:p>
    <w:p w14:paraId="6FE40D46">
      <w:pPr>
        <w:spacing w:before="0" w:after="120" w:line="312" w:lineRule="auto"/>
        <w:jc w:val="left"/>
      </w:pPr>
    </w:p>
    <w:p w14:paraId="57E08304">
      <w:pPr>
        <w:spacing w:before="0" w:after="120" w:line="312" w:lineRule="auto"/>
        <w:jc w:val="left"/>
      </w:pPr>
      <w:r>
        <w:rPr>
          <w:rFonts w:ascii="Times New Roman" w:hAnsi="Times New Roman" w:eastAsia="Times New Roman" w:cs="Times New Roman"/>
          <w:b w:val="0"/>
          <w:i w:val="0"/>
          <w:sz w:val="26"/>
        </w:rPr>
        <w:t>- Quản lý chính xác hồ sơ người dùng và vai trò truy cập.</w:t>
      </w:r>
    </w:p>
    <w:p w14:paraId="7311E1D3">
      <w:pPr>
        <w:spacing w:before="0" w:after="120" w:line="312" w:lineRule="auto"/>
        <w:jc w:val="left"/>
      </w:pPr>
      <w:r>
        <w:rPr>
          <w:rFonts w:ascii="Times New Roman" w:hAnsi="Times New Roman" w:eastAsia="Times New Roman" w:cs="Times New Roman"/>
          <w:b w:val="0"/>
          <w:i w:val="0"/>
          <w:sz w:val="26"/>
        </w:rPr>
        <w:t>- Quản lý đầy đủ danh mục đào tạo làm nền cho các nghiệp vụ học vụ.</w:t>
      </w:r>
    </w:p>
    <w:p w14:paraId="43F787A6">
      <w:pPr>
        <w:spacing w:before="0" w:after="120" w:line="312" w:lineRule="auto"/>
        <w:jc w:val="left"/>
      </w:pPr>
      <w:r>
        <w:rPr>
          <w:rFonts w:ascii="Times New Roman" w:hAnsi="Times New Roman" w:eastAsia="Times New Roman" w:cs="Times New Roman"/>
          <w:b w:val="0"/>
          <w:i w:val="0"/>
          <w:sz w:val="26"/>
        </w:rPr>
        <w:t>- Giảm sai sót khi mở lớp học phần, phân công giảng viên và lập lịch.</w:t>
      </w:r>
    </w:p>
    <w:p w14:paraId="1382D7E3">
      <w:pPr>
        <w:spacing w:before="0" w:after="120" w:line="312" w:lineRule="auto"/>
        <w:jc w:val="left"/>
      </w:pPr>
      <w:r>
        <w:rPr>
          <w:rFonts w:ascii="Times New Roman" w:hAnsi="Times New Roman" w:eastAsia="Times New Roman" w:cs="Times New Roman"/>
          <w:b w:val="0"/>
          <w:i w:val="0"/>
          <w:sz w:val="26"/>
        </w:rPr>
        <w:t>- Tự động hóa quy trình đăng ký học phần dựa trên các điều kiện nghiệp vụ.</w:t>
      </w:r>
    </w:p>
    <w:p w14:paraId="0AC46788">
      <w:pPr>
        <w:spacing w:before="0" w:after="120" w:line="312" w:lineRule="auto"/>
        <w:jc w:val="left"/>
      </w:pPr>
      <w:r>
        <w:rPr>
          <w:rFonts w:ascii="Times New Roman" w:hAnsi="Times New Roman" w:eastAsia="Times New Roman" w:cs="Times New Roman"/>
          <w:b w:val="0"/>
          <w:i w:val="0"/>
          <w:sz w:val="26"/>
        </w:rPr>
        <w:t>- Chuẩn hóa quy trình nhập điểm, duyệt điểm, khóa điểm.</w:t>
      </w:r>
    </w:p>
    <w:p w14:paraId="1DA4E40B">
      <w:pPr>
        <w:spacing w:before="0" w:after="120" w:line="312" w:lineRule="auto"/>
        <w:jc w:val="left"/>
      </w:pPr>
      <w:r>
        <w:rPr>
          <w:rFonts w:ascii="Times New Roman" w:hAnsi="Times New Roman" w:eastAsia="Times New Roman" w:cs="Times New Roman"/>
          <w:b w:val="0"/>
          <w:i w:val="0"/>
          <w:sz w:val="26"/>
        </w:rPr>
        <w:t>- Tăng minh bạch nhờ có nhật ký thay đổi và lịch sử thao tác.</w:t>
      </w:r>
    </w:p>
    <w:p w14:paraId="11DC4052">
      <w:pPr>
        <w:spacing w:before="0" w:after="120" w:line="312" w:lineRule="auto"/>
        <w:jc w:val="left"/>
      </w:pPr>
      <w:r>
        <w:rPr>
          <w:rFonts w:ascii="Times New Roman" w:hAnsi="Times New Roman" w:eastAsia="Times New Roman" w:cs="Times New Roman"/>
          <w:b w:val="0"/>
          <w:i w:val="0"/>
          <w:sz w:val="26"/>
        </w:rPr>
        <w:t>- Cung cấp thông tin học tập đầy đủ, kịp thời cho sinh viên.</w:t>
      </w:r>
    </w:p>
    <w:p w14:paraId="54F1B445">
      <w:pPr>
        <w:pStyle w:val="3"/>
        <w:spacing w:before="0" w:after="120" w:line="312" w:lineRule="auto"/>
        <w:jc w:val="left"/>
      </w:pPr>
      <w:bookmarkStart w:id="23" w:name="_Toc24295"/>
      <w:r>
        <w:rPr>
          <w:rFonts w:ascii="Times New Roman" w:hAnsi="Times New Roman" w:eastAsia="Times New Roman" w:cs="Times New Roman"/>
          <w:b/>
          <w:i w:val="0"/>
          <w:sz w:val="26"/>
        </w:rPr>
        <w:t>3.4. Tác nhân của hệ thống</w:t>
      </w:r>
      <w:bookmarkEnd w:id="23"/>
    </w:p>
    <w:p w14:paraId="2D138FD2">
      <w:pPr>
        <w:spacing w:before="0" w:after="120" w:line="312" w:lineRule="auto"/>
        <w:jc w:val="both"/>
      </w:pPr>
      <w:r>
        <w:rPr>
          <w:rFonts w:ascii="Times New Roman" w:hAnsi="Times New Roman" w:eastAsia="Times New Roman" w:cs="Times New Roman"/>
          <w:b w:val="0"/>
          <w:i w:val="0"/>
          <w:sz w:val="26"/>
        </w:rPr>
        <w:t>Hệ thống có ba tác nhân chính:</w:t>
      </w:r>
    </w:p>
    <w:p w14:paraId="1F53A49F">
      <w:pPr>
        <w:spacing w:before="0" w:after="120" w:line="312" w:lineRule="auto"/>
        <w:jc w:val="left"/>
      </w:pPr>
    </w:p>
    <w:p w14:paraId="1E952BBC">
      <w:pPr>
        <w:pStyle w:val="4"/>
        <w:spacing w:before="0" w:after="120" w:line="312" w:lineRule="auto"/>
        <w:jc w:val="left"/>
      </w:pPr>
      <w:bookmarkStart w:id="24" w:name="_Toc16338"/>
      <w:r>
        <w:rPr>
          <w:rFonts w:ascii="Times New Roman" w:hAnsi="Times New Roman" w:eastAsia="Times New Roman" w:cs="Times New Roman"/>
          <w:b/>
          <w:i/>
          <w:sz w:val="26"/>
        </w:rPr>
        <w:t>3.4.1. Quản trị viên (Admin)</w:t>
      </w:r>
      <w:bookmarkEnd w:id="24"/>
    </w:p>
    <w:p w14:paraId="636DA049">
      <w:pPr>
        <w:spacing w:before="0" w:after="120" w:line="312" w:lineRule="auto"/>
        <w:jc w:val="left"/>
      </w:pPr>
    </w:p>
    <w:p w14:paraId="3832AA27">
      <w:pPr>
        <w:spacing w:before="0" w:after="120" w:line="312" w:lineRule="auto"/>
        <w:jc w:val="both"/>
      </w:pPr>
      <w:r>
        <w:rPr>
          <w:rFonts w:ascii="Times New Roman" w:hAnsi="Times New Roman" w:eastAsia="Times New Roman" w:cs="Times New Roman"/>
          <w:b w:val="0"/>
          <w:i w:val="0"/>
          <w:sz w:val="26"/>
        </w:rPr>
        <w:t>Là tác nhân có quyền cao nhất trong hệ thống. Quản trị viên chịu trách nhiệm quản lý danh mục nền, hồ sơ người dùng, mở học phần, phân công giảng viên, lập lịch học, duyệt điểm, khóa điểm, xử lý báo cáo và giám sát nhật ký hệ thống.</w:t>
      </w:r>
    </w:p>
    <w:p w14:paraId="24D09E2A">
      <w:pPr>
        <w:spacing w:before="0" w:after="120" w:line="312" w:lineRule="auto"/>
        <w:jc w:val="left"/>
      </w:pPr>
    </w:p>
    <w:p w14:paraId="0C1D4987">
      <w:pPr>
        <w:pStyle w:val="4"/>
        <w:spacing w:before="0" w:after="120" w:line="312" w:lineRule="auto"/>
        <w:jc w:val="left"/>
      </w:pPr>
      <w:bookmarkStart w:id="25" w:name="_Toc32365"/>
      <w:r>
        <w:rPr>
          <w:rFonts w:ascii="Times New Roman" w:hAnsi="Times New Roman" w:eastAsia="Times New Roman" w:cs="Times New Roman"/>
          <w:b/>
          <w:i/>
          <w:sz w:val="26"/>
        </w:rPr>
        <w:t>3.4.2. Giảng viên (Lecturer)</w:t>
      </w:r>
      <w:bookmarkEnd w:id="25"/>
    </w:p>
    <w:p w14:paraId="696E5F13">
      <w:pPr>
        <w:spacing w:before="0" w:after="120" w:line="312" w:lineRule="auto"/>
        <w:jc w:val="left"/>
      </w:pPr>
    </w:p>
    <w:p w14:paraId="1CB3E95F">
      <w:pPr>
        <w:spacing w:before="0" w:after="120" w:line="312" w:lineRule="auto"/>
        <w:jc w:val="both"/>
      </w:pPr>
      <w:r>
        <w:rPr>
          <w:rFonts w:ascii="Times New Roman" w:hAnsi="Times New Roman" w:eastAsia="Times New Roman" w:cs="Times New Roman"/>
          <w:b w:val="0"/>
          <w:i w:val="0"/>
          <w:sz w:val="26"/>
        </w:rPr>
        <w:t>Là người trực tiếp phụ trách các học phần được phân công. Giảng viên được xem danh sách lớp học phần, thời khóa biểu giảng dạy, nhập điểm thành phần, gửi điểm để quản trị viên duyệt và theo dõi các yêu cầu phúc khảo liên quan.</w:t>
      </w:r>
    </w:p>
    <w:p w14:paraId="765459DA">
      <w:pPr>
        <w:spacing w:before="0" w:after="120" w:line="312" w:lineRule="auto"/>
        <w:jc w:val="left"/>
      </w:pPr>
    </w:p>
    <w:p w14:paraId="1DABAFA6">
      <w:pPr>
        <w:pStyle w:val="4"/>
        <w:spacing w:before="0" w:after="120" w:line="312" w:lineRule="auto"/>
        <w:jc w:val="left"/>
      </w:pPr>
      <w:bookmarkStart w:id="26" w:name="_Toc30456"/>
      <w:r>
        <w:rPr>
          <w:rFonts w:ascii="Times New Roman" w:hAnsi="Times New Roman" w:eastAsia="Times New Roman" w:cs="Times New Roman"/>
          <w:b/>
          <w:i/>
          <w:sz w:val="26"/>
        </w:rPr>
        <w:t>3.4.3. Sinh viên (Student)</w:t>
      </w:r>
      <w:bookmarkEnd w:id="26"/>
    </w:p>
    <w:p w14:paraId="620A0D74">
      <w:pPr>
        <w:spacing w:before="0" w:after="120" w:line="312" w:lineRule="auto"/>
        <w:jc w:val="left"/>
      </w:pPr>
    </w:p>
    <w:p w14:paraId="35739B1E">
      <w:pPr>
        <w:spacing w:before="0" w:after="120" w:line="312" w:lineRule="auto"/>
        <w:jc w:val="both"/>
      </w:pPr>
      <w:r>
        <w:rPr>
          <w:rFonts w:ascii="Times New Roman" w:hAnsi="Times New Roman" w:eastAsia="Times New Roman" w:cs="Times New Roman"/>
          <w:b w:val="0"/>
          <w:i w:val="0"/>
          <w:sz w:val="26"/>
        </w:rPr>
        <w:t>Là người sử dụng hệ thống để theo dõi hồ sơ cá nhân, đăng ký học phần, xem lịch học, xem kết quả học tập và gửi yêu cầu phúc khảo khi cần thiết.</w:t>
      </w:r>
    </w:p>
    <w:p w14:paraId="2FAD3716">
      <w:pPr>
        <w:pStyle w:val="3"/>
        <w:spacing w:before="0" w:after="120" w:line="312" w:lineRule="auto"/>
        <w:jc w:val="left"/>
      </w:pPr>
      <w:bookmarkStart w:id="27" w:name="_Toc9966"/>
      <w:r>
        <w:rPr>
          <w:rFonts w:ascii="Times New Roman" w:hAnsi="Times New Roman" w:eastAsia="Times New Roman" w:cs="Times New Roman"/>
          <w:b/>
          <w:i w:val="0"/>
          <w:sz w:val="26"/>
        </w:rPr>
        <w:t>3.5. Yêu cầu chức năng</w:t>
      </w:r>
      <w:bookmarkEnd w:id="27"/>
    </w:p>
    <w:p w14:paraId="4E37B1E1">
      <w:pPr>
        <w:pStyle w:val="4"/>
        <w:spacing w:before="0" w:after="120" w:line="312" w:lineRule="auto"/>
        <w:jc w:val="left"/>
      </w:pPr>
      <w:bookmarkStart w:id="28" w:name="_Toc26168"/>
      <w:r>
        <w:rPr>
          <w:rFonts w:ascii="Times New Roman" w:hAnsi="Times New Roman" w:eastAsia="Times New Roman" w:cs="Times New Roman"/>
          <w:b/>
          <w:i/>
          <w:sz w:val="26"/>
        </w:rPr>
        <w:t>3.5.1. Nhóm chức năng dùng chung</w:t>
      </w:r>
      <w:bookmarkEnd w:id="28"/>
    </w:p>
    <w:p w14:paraId="489C6392">
      <w:pPr>
        <w:spacing w:before="0" w:after="120" w:line="312" w:lineRule="auto"/>
        <w:jc w:val="left"/>
      </w:pPr>
    </w:p>
    <w:p w14:paraId="71CC0FDF">
      <w:pPr>
        <w:spacing w:before="0" w:after="120" w:line="312" w:lineRule="auto"/>
        <w:jc w:val="left"/>
      </w:pPr>
      <w:r>
        <w:rPr>
          <w:rFonts w:ascii="Times New Roman" w:hAnsi="Times New Roman" w:eastAsia="Times New Roman" w:cs="Times New Roman"/>
          <w:b w:val="0"/>
          <w:i w:val="0"/>
          <w:sz w:val="26"/>
        </w:rPr>
        <w:t>- Đăng nhập hệ thống.</w:t>
      </w:r>
    </w:p>
    <w:p w14:paraId="5829881E">
      <w:pPr>
        <w:spacing w:before="0" w:after="120" w:line="312" w:lineRule="auto"/>
        <w:jc w:val="left"/>
      </w:pPr>
      <w:r>
        <w:rPr>
          <w:rFonts w:ascii="Times New Roman" w:hAnsi="Times New Roman" w:eastAsia="Times New Roman" w:cs="Times New Roman"/>
          <w:b w:val="0"/>
          <w:i w:val="0"/>
          <w:sz w:val="26"/>
        </w:rPr>
        <w:t>- Đăng xuất hệ thống.</w:t>
      </w:r>
    </w:p>
    <w:p w14:paraId="25FC8965">
      <w:pPr>
        <w:spacing w:before="0" w:after="120" w:line="312" w:lineRule="auto"/>
        <w:jc w:val="left"/>
      </w:pPr>
      <w:r>
        <w:rPr>
          <w:rFonts w:ascii="Times New Roman" w:hAnsi="Times New Roman" w:eastAsia="Times New Roman" w:cs="Times New Roman"/>
          <w:b w:val="0"/>
          <w:i w:val="0"/>
          <w:sz w:val="26"/>
        </w:rPr>
        <w:t>- Quên mật khẩu và đặt lại mật khẩu.</w:t>
      </w:r>
    </w:p>
    <w:p w14:paraId="4DB20760">
      <w:pPr>
        <w:spacing w:before="0" w:after="120" w:line="312" w:lineRule="auto"/>
        <w:jc w:val="left"/>
      </w:pPr>
      <w:r>
        <w:rPr>
          <w:rFonts w:ascii="Times New Roman" w:hAnsi="Times New Roman" w:eastAsia="Times New Roman" w:cs="Times New Roman"/>
          <w:b w:val="0"/>
          <w:i w:val="0"/>
          <w:sz w:val="26"/>
        </w:rPr>
        <w:t>- Xem và cập nhật hồ sơ cá nhân.</w:t>
      </w:r>
    </w:p>
    <w:p w14:paraId="1192E032">
      <w:pPr>
        <w:spacing w:before="0" w:after="120" w:line="312" w:lineRule="auto"/>
        <w:jc w:val="left"/>
      </w:pPr>
      <w:r>
        <w:rPr>
          <w:rFonts w:ascii="Times New Roman" w:hAnsi="Times New Roman" w:eastAsia="Times New Roman" w:cs="Times New Roman"/>
          <w:b w:val="0"/>
          <w:i w:val="0"/>
          <w:sz w:val="26"/>
        </w:rPr>
        <w:t>- Đổi mật khẩu.</w:t>
      </w:r>
    </w:p>
    <w:p w14:paraId="684F6880">
      <w:pPr>
        <w:spacing w:before="0" w:after="120" w:line="312" w:lineRule="auto"/>
        <w:jc w:val="left"/>
      </w:pPr>
    </w:p>
    <w:p w14:paraId="732C9A2D">
      <w:pPr>
        <w:pStyle w:val="4"/>
        <w:spacing w:before="0" w:after="120" w:line="312" w:lineRule="auto"/>
        <w:jc w:val="left"/>
      </w:pPr>
      <w:bookmarkStart w:id="29" w:name="_Toc9987"/>
      <w:r>
        <w:rPr>
          <w:rFonts w:ascii="Times New Roman" w:hAnsi="Times New Roman" w:eastAsia="Times New Roman" w:cs="Times New Roman"/>
          <w:b/>
          <w:i/>
          <w:sz w:val="26"/>
        </w:rPr>
        <w:t>3.5.2. Nhóm chức năng của quản trị viên</w:t>
      </w:r>
      <w:bookmarkEnd w:id="29"/>
    </w:p>
    <w:p w14:paraId="613C90E5">
      <w:pPr>
        <w:spacing w:before="0" w:after="120" w:line="312" w:lineRule="auto"/>
        <w:jc w:val="left"/>
      </w:pPr>
    </w:p>
    <w:p w14:paraId="6CDFEF24">
      <w:pPr>
        <w:spacing w:before="0" w:after="120" w:line="312" w:lineRule="auto"/>
        <w:jc w:val="left"/>
      </w:pPr>
      <w:r>
        <w:rPr>
          <w:rFonts w:ascii="Times New Roman" w:hAnsi="Times New Roman" w:eastAsia="Times New Roman" w:cs="Times New Roman"/>
          <w:b w:val="0"/>
          <w:i w:val="0"/>
          <w:sz w:val="26"/>
        </w:rPr>
        <w:t>- Quản lý khoa.</w:t>
      </w:r>
    </w:p>
    <w:p w14:paraId="191F398D">
      <w:pPr>
        <w:spacing w:before="0" w:after="120" w:line="312" w:lineRule="auto"/>
        <w:jc w:val="left"/>
      </w:pPr>
      <w:r>
        <w:rPr>
          <w:rFonts w:ascii="Times New Roman" w:hAnsi="Times New Roman" w:eastAsia="Times New Roman" w:cs="Times New Roman"/>
          <w:b w:val="0"/>
          <w:i w:val="0"/>
          <w:sz w:val="26"/>
        </w:rPr>
        <w:t>- Quản lý ngành.</w:t>
      </w:r>
    </w:p>
    <w:p w14:paraId="143F5A28">
      <w:pPr>
        <w:spacing w:before="0" w:after="120" w:line="312" w:lineRule="auto"/>
        <w:jc w:val="left"/>
      </w:pPr>
      <w:r>
        <w:rPr>
          <w:rFonts w:ascii="Times New Roman" w:hAnsi="Times New Roman" w:eastAsia="Times New Roman" w:cs="Times New Roman"/>
          <w:b w:val="0"/>
          <w:i w:val="0"/>
          <w:sz w:val="26"/>
        </w:rPr>
        <w:t>- Quản lý lớp sinh hoạt.</w:t>
      </w:r>
    </w:p>
    <w:p w14:paraId="6642DC6C">
      <w:pPr>
        <w:spacing w:before="0" w:after="120" w:line="312" w:lineRule="auto"/>
        <w:jc w:val="left"/>
      </w:pPr>
      <w:r>
        <w:rPr>
          <w:rFonts w:ascii="Times New Roman" w:hAnsi="Times New Roman" w:eastAsia="Times New Roman" w:cs="Times New Roman"/>
          <w:b w:val="0"/>
          <w:i w:val="0"/>
          <w:sz w:val="26"/>
        </w:rPr>
        <w:t>- Quản lý học kỳ.</w:t>
      </w:r>
    </w:p>
    <w:p w14:paraId="69BA5408">
      <w:pPr>
        <w:spacing w:before="0" w:after="120" w:line="312" w:lineRule="auto"/>
        <w:jc w:val="left"/>
      </w:pPr>
      <w:r>
        <w:rPr>
          <w:rFonts w:ascii="Times New Roman" w:hAnsi="Times New Roman" w:eastAsia="Times New Roman" w:cs="Times New Roman"/>
          <w:b w:val="0"/>
          <w:i w:val="0"/>
          <w:sz w:val="26"/>
        </w:rPr>
        <w:t>- Quản lý phòng học.</w:t>
      </w:r>
    </w:p>
    <w:p w14:paraId="2BAE1808">
      <w:pPr>
        <w:spacing w:before="0" w:after="120" w:line="312" w:lineRule="auto"/>
        <w:jc w:val="left"/>
      </w:pPr>
      <w:r>
        <w:rPr>
          <w:rFonts w:ascii="Times New Roman" w:hAnsi="Times New Roman" w:eastAsia="Times New Roman" w:cs="Times New Roman"/>
          <w:b w:val="0"/>
          <w:i w:val="0"/>
          <w:sz w:val="26"/>
        </w:rPr>
        <w:t>- Quản lý môn học.</w:t>
      </w:r>
    </w:p>
    <w:p w14:paraId="2F6E0726">
      <w:pPr>
        <w:spacing w:before="0" w:after="120" w:line="312" w:lineRule="auto"/>
        <w:jc w:val="left"/>
      </w:pPr>
      <w:r>
        <w:rPr>
          <w:rFonts w:ascii="Times New Roman" w:hAnsi="Times New Roman" w:eastAsia="Times New Roman" w:cs="Times New Roman"/>
          <w:b w:val="0"/>
          <w:i w:val="0"/>
          <w:sz w:val="26"/>
        </w:rPr>
        <w:t>- Quản lý môn tiên quyết.</w:t>
      </w:r>
    </w:p>
    <w:p w14:paraId="43F7D823">
      <w:pPr>
        <w:spacing w:before="0" w:after="120" w:line="312" w:lineRule="auto"/>
        <w:jc w:val="left"/>
      </w:pPr>
      <w:r>
        <w:rPr>
          <w:rFonts w:ascii="Times New Roman" w:hAnsi="Times New Roman" w:eastAsia="Times New Roman" w:cs="Times New Roman"/>
          <w:b w:val="0"/>
          <w:i w:val="0"/>
          <w:sz w:val="26"/>
        </w:rPr>
        <w:t>- Quản lý học phần mở.</w:t>
      </w:r>
    </w:p>
    <w:p w14:paraId="0702E0A4">
      <w:pPr>
        <w:spacing w:before="0" w:after="120" w:line="312" w:lineRule="auto"/>
        <w:jc w:val="left"/>
      </w:pPr>
      <w:r>
        <w:rPr>
          <w:rFonts w:ascii="Times New Roman" w:hAnsi="Times New Roman" w:eastAsia="Times New Roman" w:cs="Times New Roman"/>
          <w:b w:val="0"/>
          <w:i w:val="0"/>
          <w:sz w:val="26"/>
        </w:rPr>
        <w:t>- Phân công giảng viên giảng dạy.</w:t>
      </w:r>
    </w:p>
    <w:p w14:paraId="2CEBBE19">
      <w:pPr>
        <w:spacing w:before="0" w:after="120" w:line="312" w:lineRule="auto"/>
        <w:jc w:val="left"/>
      </w:pPr>
      <w:r>
        <w:rPr>
          <w:rFonts w:ascii="Times New Roman" w:hAnsi="Times New Roman" w:eastAsia="Times New Roman" w:cs="Times New Roman"/>
          <w:b w:val="0"/>
          <w:i w:val="0"/>
          <w:sz w:val="26"/>
        </w:rPr>
        <w:t>- Quản lý hồ sơ sinh viên.</w:t>
      </w:r>
    </w:p>
    <w:p w14:paraId="777DFC03">
      <w:pPr>
        <w:spacing w:before="0" w:after="120" w:line="312" w:lineRule="auto"/>
        <w:jc w:val="left"/>
      </w:pPr>
      <w:r>
        <w:rPr>
          <w:rFonts w:ascii="Times New Roman" w:hAnsi="Times New Roman" w:eastAsia="Times New Roman" w:cs="Times New Roman"/>
          <w:b w:val="0"/>
          <w:i w:val="0"/>
          <w:sz w:val="26"/>
        </w:rPr>
        <w:t>- Quản lý hồ sơ giảng viên.</w:t>
      </w:r>
    </w:p>
    <w:p w14:paraId="74382A6A">
      <w:pPr>
        <w:spacing w:before="0" w:after="120" w:line="312" w:lineRule="auto"/>
        <w:jc w:val="left"/>
      </w:pPr>
      <w:r>
        <w:rPr>
          <w:rFonts w:ascii="Times New Roman" w:hAnsi="Times New Roman" w:eastAsia="Times New Roman" w:cs="Times New Roman"/>
          <w:b w:val="0"/>
          <w:i w:val="0"/>
          <w:sz w:val="26"/>
        </w:rPr>
        <w:t>- Nhập danh sách sinh viên bằng CSV.</w:t>
      </w:r>
    </w:p>
    <w:p w14:paraId="45DCC33A">
      <w:pPr>
        <w:spacing w:before="0" w:after="120" w:line="312" w:lineRule="auto"/>
        <w:jc w:val="left"/>
      </w:pPr>
      <w:r>
        <w:rPr>
          <w:rFonts w:ascii="Times New Roman" w:hAnsi="Times New Roman" w:eastAsia="Times New Roman" w:cs="Times New Roman"/>
          <w:b w:val="0"/>
          <w:i w:val="0"/>
          <w:sz w:val="26"/>
        </w:rPr>
        <w:t>- Lập lịch học và điều chỉnh lịch học.</w:t>
      </w:r>
    </w:p>
    <w:p w14:paraId="6ED00A49">
      <w:pPr>
        <w:spacing w:before="0" w:after="120" w:line="312" w:lineRule="auto"/>
        <w:jc w:val="left"/>
      </w:pPr>
      <w:r>
        <w:rPr>
          <w:rFonts w:ascii="Times New Roman" w:hAnsi="Times New Roman" w:eastAsia="Times New Roman" w:cs="Times New Roman"/>
          <w:b w:val="0"/>
          <w:i w:val="0"/>
          <w:sz w:val="26"/>
        </w:rPr>
        <w:t>- Xem, duyệt, khóa và mở khóa điểm.</w:t>
      </w:r>
    </w:p>
    <w:p w14:paraId="25DBCC4B">
      <w:pPr>
        <w:spacing w:before="0" w:after="120" w:line="312" w:lineRule="auto"/>
        <w:jc w:val="left"/>
      </w:pPr>
      <w:r>
        <w:rPr>
          <w:rFonts w:ascii="Times New Roman" w:hAnsi="Times New Roman" w:eastAsia="Times New Roman" w:cs="Times New Roman"/>
          <w:b w:val="0"/>
          <w:i w:val="0"/>
          <w:sz w:val="26"/>
        </w:rPr>
        <w:t>- Xử lý yêu cầu phúc khảo.</w:t>
      </w:r>
    </w:p>
    <w:p w14:paraId="02AA3CD6">
      <w:pPr>
        <w:spacing w:before="0" w:after="120" w:line="312" w:lineRule="auto"/>
        <w:jc w:val="left"/>
      </w:pPr>
      <w:r>
        <w:rPr>
          <w:rFonts w:ascii="Times New Roman" w:hAnsi="Times New Roman" w:eastAsia="Times New Roman" w:cs="Times New Roman"/>
          <w:b w:val="0"/>
          <w:i w:val="0"/>
          <w:sz w:val="26"/>
        </w:rPr>
        <w:t>- Xem báo cáo tổng hợp.</w:t>
      </w:r>
    </w:p>
    <w:p w14:paraId="6D34F5AB">
      <w:pPr>
        <w:spacing w:before="0" w:after="120" w:line="312" w:lineRule="auto"/>
        <w:jc w:val="left"/>
      </w:pPr>
      <w:r>
        <w:rPr>
          <w:rFonts w:ascii="Times New Roman" w:hAnsi="Times New Roman" w:eastAsia="Times New Roman" w:cs="Times New Roman"/>
          <w:b w:val="0"/>
          <w:i w:val="0"/>
          <w:sz w:val="26"/>
        </w:rPr>
        <w:t>- Xem nhật ký hệ thống.</w:t>
      </w:r>
    </w:p>
    <w:p w14:paraId="35545192">
      <w:pPr>
        <w:spacing w:before="0" w:after="120" w:line="312" w:lineRule="auto"/>
        <w:jc w:val="left"/>
      </w:pPr>
    </w:p>
    <w:p w14:paraId="5D5A2C5C">
      <w:pPr>
        <w:pStyle w:val="4"/>
        <w:spacing w:before="0" w:after="120" w:line="312" w:lineRule="auto"/>
        <w:jc w:val="left"/>
      </w:pPr>
      <w:bookmarkStart w:id="30" w:name="_Toc25628"/>
      <w:r>
        <w:rPr>
          <w:rFonts w:ascii="Times New Roman" w:hAnsi="Times New Roman" w:eastAsia="Times New Roman" w:cs="Times New Roman"/>
          <w:b/>
          <w:i/>
          <w:sz w:val="26"/>
        </w:rPr>
        <w:t>3.5.3. Nhóm chức năng của giảng viên</w:t>
      </w:r>
      <w:bookmarkEnd w:id="30"/>
    </w:p>
    <w:p w14:paraId="030DC4E5">
      <w:pPr>
        <w:spacing w:before="0" w:after="120" w:line="312" w:lineRule="auto"/>
        <w:jc w:val="left"/>
      </w:pPr>
    </w:p>
    <w:p w14:paraId="5C7880A0">
      <w:pPr>
        <w:spacing w:before="0" w:after="120" w:line="312" w:lineRule="auto"/>
        <w:jc w:val="left"/>
      </w:pPr>
      <w:r>
        <w:rPr>
          <w:rFonts w:ascii="Times New Roman" w:hAnsi="Times New Roman" w:eastAsia="Times New Roman" w:cs="Times New Roman"/>
          <w:b w:val="0"/>
          <w:i w:val="0"/>
          <w:sz w:val="26"/>
        </w:rPr>
        <w:t>- Xem danh sách học phần được phân công.</w:t>
      </w:r>
    </w:p>
    <w:p w14:paraId="7EB832CC">
      <w:pPr>
        <w:spacing w:before="0" w:after="120" w:line="312" w:lineRule="auto"/>
        <w:jc w:val="left"/>
      </w:pPr>
      <w:r>
        <w:rPr>
          <w:rFonts w:ascii="Times New Roman" w:hAnsi="Times New Roman" w:eastAsia="Times New Roman" w:cs="Times New Roman"/>
          <w:b w:val="0"/>
          <w:i w:val="0"/>
          <w:sz w:val="26"/>
        </w:rPr>
        <w:t>- Xem lịch giảng dạy.</w:t>
      </w:r>
    </w:p>
    <w:p w14:paraId="07F4D860">
      <w:pPr>
        <w:spacing w:before="0" w:after="120" w:line="312" w:lineRule="auto"/>
        <w:jc w:val="left"/>
      </w:pPr>
      <w:r>
        <w:rPr>
          <w:rFonts w:ascii="Times New Roman" w:hAnsi="Times New Roman" w:eastAsia="Times New Roman" w:cs="Times New Roman"/>
          <w:b w:val="0"/>
          <w:i w:val="0"/>
          <w:sz w:val="26"/>
        </w:rPr>
        <w:t>- Xem danh sách sinh viên trong lớp học phần.</w:t>
      </w:r>
    </w:p>
    <w:p w14:paraId="15872372">
      <w:pPr>
        <w:spacing w:before="0" w:after="120" w:line="312" w:lineRule="auto"/>
        <w:jc w:val="left"/>
      </w:pPr>
      <w:r>
        <w:rPr>
          <w:rFonts w:ascii="Times New Roman" w:hAnsi="Times New Roman" w:eastAsia="Times New Roman" w:cs="Times New Roman"/>
          <w:b w:val="0"/>
          <w:i w:val="0"/>
          <w:sz w:val="26"/>
        </w:rPr>
        <w:t>- Nhập điểm chuyên cần, giữa kỳ, cuối kỳ.</w:t>
      </w:r>
    </w:p>
    <w:p w14:paraId="2527BCFF">
      <w:pPr>
        <w:spacing w:before="0" w:after="120" w:line="312" w:lineRule="auto"/>
        <w:jc w:val="left"/>
      </w:pPr>
      <w:r>
        <w:rPr>
          <w:rFonts w:ascii="Times New Roman" w:hAnsi="Times New Roman" w:eastAsia="Times New Roman" w:cs="Times New Roman"/>
          <w:b w:val="0"/>
          <w:i w:val="0"/>
          <w:sz w:val="26"/>
        </w:rPr>
        <w:t>- Lưu điểm ở trạng thái nháp.</w:t>
      </w:r>
    </w:p>
    <w:p w14:paraId="2503D74D">
      <w:pPr>
        <w:spacing w:before="0" w:after="120" w:line="312" w:lineRule="auto"/>
        <w:jc w:val="left"/>
      </w:pPr>
      <w:r>
        <w:rPr>
          <w:rFonts w:ascii="Times New Roman" w:hAnsi="Times New Roman" w:eastAsia="Times New Roman" w:cs="Times New Roman"/>
          <w:b w:val="0"/>
          <w:i w:val="0"/>
          <w:sz w:val="26"/>
        </w:rPr>
        <w:t>- Gửi duyệt điểm.</w:t>
      </w:r>
    </w:p>
    <w:p w14:paraId="338963DA">
      <w:pPr>
        <w:spacing w:before="0" w:after="120" w:line="312" w:lineRule="auto"/>
        <w:jc w:val="left"/>
      </w:pPr>
      <w:r>
        <w:rPr>
          <w:rFonts w:ascii="Times New Roman" w:hAnsi="Times New Roman" w:eastAsia="Times New Roman" w:cs="Times New Roman"/>
          <w:b w:val="0"/>
          <w:i w:val="0"/>
          <w:sz w:val="26"/>
        </w:rPr>
        <w:t>- Xem trạng thái xử lý điểm.</w:t>
      </w:r>
    </w:p>
    <w:p w14:paraId="6E2B3AE6">
      <w:pPr>
        <w:spacing w:before="0" w:after="120" w:line="312" w:lineRule="auto"/>
        <w:jc w:val="left"/>
      </w:pPr>
      <w:r>
        <w:t>- Theo doi yeu cau phuc khao lien quan den lop phu trach theo cac trang thai PENDING, UNDER_REVIEW, RESOLVED, REJECTED.</w:t>
      </w:r>
    </w:p>
    <w:p w14:paraId="7A49C750">
      <w:pPr>
        <w:spacing w:before="0" w:after="120" w:line="312" w:lineRule="auto"/>
        <w:jc w:val="left"/>
      </w:pPr>
    </w:p>
    <w:p w14:paraId="151258AF">
      <w:pPr>
        <w:pStyle w:val="4"/>
        <w:spacing w:before="0" w:after="120" w:line="312" w:lineRule="auto"/>
        <w:jc w:val="left"/>
      </w:pPr>
      <w:bookmarkStart w:id="31" w:name="_Toc31770"/>
      <w:r>
        <w:rPr>
          <w:rFonts w:ascii="Times New Roman" w:hAnsi="Times New Roman" w:eastAsia="Times New Roman" w:cs="Times New Roman"/>
          <w:b/>
          <w:i/>
          <w:sz w:val="26"/>
        </w:rPr>
        <w:t>3.5.4. Nhóm chức năng của sinh viên</w:t>
      </w:r>
      <w:bookmarkEnd w:id="31"/>
    </w:p>
    <w:p w14:paraId="229E8E64">
      <w:pPr>
        <w:spacing w:before="0" w:after="120" w:line="312" w:lineRule="auto"/>
        <w:jc w:val="left"/>
      </w:pPr>
    </w:p>
    <w:p w14:paraId="110C3D6B">
      <w:pPr>
        <w:spacing w:before="0" w:after="120" w:line="312" w:lineRule="auto"/>
        <w:jc w:val="left"/>
      </w:pPr>
      <w:r>
        <w:rPr>
          <w:rFonts w:ascii="Times New Roman" w:hAnsi="Times New Roman" w:eastAsia="Times New Roman" w:cs="Times New Roman"/>
          <w:b w:val="0"/>
          <w:i w:val="0"/>
          <w:sz w:val="26"/>
        </w:rPr>
        <w:t>- Xem danh sách học phần đang mở.</w:t>
      </w:r>
    </w:p>
    <w:p w14:paraId="14FC0CDD">
      <w:pPr>
        <w:spacing w:before="0" w:after="120" w:line="312" w:lineRule="auto"/>
        <w:jc w:val="left"/>
      </w:pPr>
      <w:r>
        <w:rPr>
          <w:rFonts w:ascii="Times New Roman" w:hAnsi="Times New Roman" w:eastAsia="Times New Roman" w:cs="Times New Roman"/>
          <w:b w:val="0"/>
          <w:i w:val="0"/>
          <w:sz w:val="26"/>
        </w:rPr>
        <w:t>- Đăng ký học phần.</w:t>
      </w:r>
    </w:p>
    <w:p w14:paraId="36D92337">
      <w:pPr>
        <w:spacing w:before="0" w:after="120" w:line="312" w:lineRule="auto"/>
        <w:jc w:val="left"/>
      </w:pPr>
      <w:r>
        <w:rPr>
          <w:rFonts w:ascii="Times New Roman" w:hAnsi="Times New Roman" w:eastAsia="Times New Roman" w:cs="Times New Roman"/>
          <w:b w:val="0"/>
          <w:i w:val="0"/>
          <w:sz w:val="26"/>
        </w:rPr>
        <w:t>- Hủy đăng ký học phần.</w:t>
      </w:r>
    </w:p>
    <w:p w14:paraId="62EBA8D1">
      <w:pPr>
        <w:spacing w:before="0" w:after="120" w:line="312" w:lineRule="auto"/>
        <w:jc w:val="left"/>
      </w:pPr>
      <w:r>
        <w:rPr>
          <w:rFonts w:ascii="Times New Roman" w:hAnsi="Times New Roman" w:eastAsia="Times New Roman" w:cs="Times New Roman"/>
          <w:b w:val="0"/>
          <w:i w:val="0"/>
          <w:sz w:val="26"/>
        </w:rPr>
        <w:t>- Xem học phần đã đăng ký.</w:t>
      </w:r>
    </w:p>
    <w:p w14:paraId="773DF981">
      <w:pPr>
        <w:spacing w:before="0" w:after="120" w:line="312" w:lineRule="auto"/>
        <w:jc w:val="left"/>
      </w:pPr>
      <w:r>
        <w:rPr>
          <w:rFonts w:ascii="Times New Roman" w:hAnsi="Times New Roman" w:eastAsia="Times New Roman" w:cs="Times New Roman"/>
          <w:b w:val="0"/>
          <w:i w:val="0"/>
          <w:sz w:val="26"/>
        </w:rPr>
        <w:t>- Xem thời khóa biểu cá nhân.</w:t>
      </w:r>
    </w:p>
    <w:p w14:paraId="55D70FA8">
      <w:pPr>
        <w:spacing w:before="0" w:after="120" w:line="312" w:lineRule="auto"/>
        <w:jc w:val="left"/>
      </w:pPr>
      <w:r>
        <w:rPr>
          <w:rFonts w:ascii="Times New Roman" w:hAnsi="Times New Roman" w:eastAsia="Times New Roman" w:cs="Times New Roman"/>
          <w:b w:val="0"/>
          <w:i w:val="0"/>
          <w:sz w:val="26"/>
        </w:rPr>
        <w:t>- Xem kết quả học tập.</w:t>
      </w:r>
    </w:p>
    <w:p w14:paraId="39266A7E">
      <w:pPr>
        <w:spacing w:before="0" w:after="120" w:line="312" w:lineRule="auto"/>
        <w:jc w:val="left"/>
      </w:pPr>
      <w:r>
        <w:rPr>
          <w:rFonts w:ascii="Times New Roman" w:hAnsi="Times New Roman" w:eastAsia="Times New Roman" w:cs="Times New Roman"/>
          <w:b w:val="0"/>
          <w:i w:val="0"/>
          <w:sz w:val="26"/>
        </w:rPr>
        <w:t>- Xem GPA tích lũy.</w:t>
      </w:r>
    </w:p>
    <w:p w14:paraId="0C75EFE2">
      <w:pPr>
        <w:spacing w:before="0" w:after="120" w:line="312" w:lineRule="auto"/>
        <w:jc w:val="left"/>
      </w:pPr>
      <w:r>
        <w:rPr>
          <w:rFonts w:ascii="Times New Roman" w:hAnsi="Times New Roman" w:eastAsia="Times New Roman" w:cs="Times New Roman"/>
          <w:b w:val="0"/>
          <w:i w:val="0"/>
          <w:sz w:val="26"/>
        </w:rPr>
        <w:t>- Gửi yêu cầu phúc khảo.</w:t>
      </w:r>
    </w:p>
    <w:p w14:paraId="51D8D26A">
      <w:pPr>
        <w:spacing w:before="0" w:after="120" w:line="312" w:lineRule="auto"/>
        <w:jc w:val="left"/>
      </w:pPr>
      <w:r>
        <w:t>- Theo doi trang thai phuc khao theo cac trang thai PENDING, UNDER_REVIEW, RESOLVED, REJECTED.</w:t>
      </w:r>
    </w:p>
    <w:p w14:paraId="764582A3">
      <w:pPr>
        <w:spacing w:before="0" w:after="120" w:line="312" w:lineRule="auto"/>
        <w:jc w:val="left"/>
      </w:pPr>
      <w:r>
        <w:rPr>
          <w:rFonts w:ascii="Times New Roman" w:hAnsi="Times New Roman" w:eastAsia="Times New Roman" w:cs="Times New Roman"/>
          <w:b/>
          <w:i/>
          <w:sz w:val="26"/>
        </w:rPr>
        <w:t>Bảng 3.1. Tổng hợp yêu cầu chức năng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5F43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CBE0622">
            <w:pPr>
              <w:spacing w:before="0" w:after="120" w:line="312" w:lineRule="auto"/>
              <w:jc w:val="left"/>
            </w:pPr>
            <w:r>
              <w:rPr>
                <w:rFonts w:ascii="Times New Roman" w:hAnsi="Times New Roman" w:eastAsia="Times New Roman" w:cs="Times New Roman"/>
                <w:b/>
                <w:i w:val="0"/>
                <w:sz w:val="26"/>
              </w:rPr>
              <w:t>Mã UC</w:t>
            </w:r>
          </w:p>
        </w:tc>
        <w:tc>
          <w:tcPr>
            <w:tcW w:w="4422" w:type="dxa"/>
          </w:tcPr>
          <w:p w14:paraId="62A6F6F8">
            <w:pPr>
              <w:spacing w:before="0" w:after="120" w:line="312" w:lineRule="auto"/>
              <w:jc w:val="left"/>
            </w:pPr>
            <w:r>
              <w:rPr>
                <w:rFonts w:ascii="Times New Roman" w:hAnsi="Times New Roman" w:eastAsia="Times New Roman" w:cs="Times New Roman"/>
                <w:b/>
                <w:i w:val="0"/>
                <w:sz w:val="26"/>
              </w:rPr>
              <w:t>Mô tả</w:t>
            </w:r>
          </w:p>
        </w:tc>
        <w:tc>
          <w:tcPr>
            <w:tcW w:w="2154" w:type="dxa"/>
          </w:tcPr>
          <w:p w14:paraId="53D172E5">
            <w:pPr>
              <w:spacing w:before="0" w:after="120" w:line="312" w:lineRule="auto"/>
              <w:jc w:val="left"/>
            </w:pPr>
            <w:r>
              <w:rPr>
                <w:rFonts w:ascii="Times New Roman" w:hAnsi="Times New Roman" w:eastAsia="Times New Roman" w:cs="Times New Roman"/>
                <w:b/>
                <w:i w:val="0"/>
                <w:sz w:val="26"/>
              </w:rPr>
              <w:t>Tác nhân</w:t>
            </w:r>
          </w:p>
        </w:tc>
        <w:tc>
          <w:tcPr>
            <w:tcW w:w="1361" w:type="dxa"/>
          </w:tcPr>
          <w:p w14:paraId="6AFFE810">
            <w:pPr>
              <w:spacing w:before="0" w:after="120" w:line="312" w:lineRule="auto"/>
              <w:jc w:val="left"/>
            </w:pPr>
            <w:r>
              <w:rPr>
                <w:rFonts w:ascii="Times New Roman" w:hAnsi="Times New Roman" w:eastAsia="Times New Roman" w:cs="Times New Roman"/>
                <w:b/>
                <w:i w:val="0"/>
                <w:sz w:val="26"/>
              </w:rPr>
              <w:t>Độ ưu tiên</w:t>
            </w:r>
          </w:p>
        </w:tc>
      </w:tr>
      <w:tr w14:paraId="5D90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56E127D5">
            <w:pPr>
              <w:spacing w:before="0" w:after="120" w:line="312" w:lineRule="auto"/>
              <w:jc w:val="center"/>
            </w:pPr>
            <w:r>
              <w:rPr>
                <w:rFonts w:ascii="Times New Roman" w:hAnsi="Times New Roman" w:eastAsia="Times New Roman" w:cs="Times New Roman"/>
                <w:b w:val="0"/>
                <w:i w:val="0"/>
                <w:sz w:val="26"/>
              </w:rPr>
              <w:t>UC00</w:t>
            </w:r>
          </w:p>
        </w:tc>
        <w:tc>
          <w:tcPr>
            <w:tcW w:w="4422" w:type="dxa"/>
          </w:tcPr>
          <w:p w14:paraId="5BBDED38">
            <w:pPr>
              <w:spacing w:before="0" w:after="120" w:line="312" w:lineRule="auto"/>
              <w:jc w:val="left"/>
            </w:pPr>
            <w:r>
              <w:rPr>
                <w:rFonts w:ascii="Times New Roman" w:hAnsi="Times New Roman" w:eastAsia="Times New Roman" w:cs="Times New Roman"/>
                <w:b w:val="0"/>
                <w:i w:val="0"/>
                <w:sz w:val="26"/>
              </w:rPr>
              <w:t>Đăng nhập hệ thống</w:t>
            </w:r>
          </w:p>
        </w:tc>
        <w:tc>
          <w:tcPr>
            <w:tcW w:w="2154" w:type="dxa"/>
          </w:tcPr>
          <w:p w14:paraId="402E98D3">
            <w:pPr>
              <w:spacing w:before="0" w:after="120" w:line="312" w:lineRule="auto"/>
              <w:jc w:val="left"/>
            </w:pPr>
            <w:r>
              <w:rPr>
                <w:rFonts w:ascii="Times New Roman" w:hAnsi="Times New Roman" w:eastAsia="Times New Roman" w:cs="Times New Roman"/>
                <w:b w:val="0"/>
                <w:i w:val="0"/>
                <w:sz w:val="26"/>
              </w:rPr>
              <w:t>Admin, Giảng viên, Sinh viên</w:t>
            </w:r>
          </w:p>
        </w:tc>
        <w:tc>
          <w:tcPr>
            <w:tcW w:w="1361" w:type="dxa"/>
          </w:tcPr>
          <w:p w14:paraId="613C8CC8">
            <w:pPr>
              <w:spacing w:before="0" w:after="120" w:line="312" w:lineRule="auto"/>
              <w:jc w:val="center"/>
            </w:pPr>
            <w:r>
              <w:rPr>
                <w:rFonts w:ascii="Times New Roman" w:hAnsi="Times New Roman" w:eastAsia="Times New Roman" w:cs="Times New Roman"/>
                <w:b w:val="0"/>
                <w:i w:val="0"/>
                <w:sz w:val="26"/>
              </w:rPr>
              <w:t>Cao</w:t>
            </w:r>
          </w:p>
        </w:tc>
      </w:tr>
      <w:tr w14:paraId="4591B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0E7C03B">
            <w:pPr>
              <w:spacing w:before="0" w:after="120" w:line="312" w:lineRule="auto"/>
              <w:jc w:val="center"/>
            </w:pPr>
            <w:r>
              <w:rPr>
                <w:rFonts w:ascii="Times New Roman" w:hAnsi="Times New Roman" w:eastAsia="Times New Roman" w:cs="Times New Roman"/>
                <w:b w:val="0"/>
                <w:i w:val="0"/>
                <w:sz w:val="26"/>
              </w:rPr>
              <w:t>UC00b</w:t>
            </w:r>
          </w:p>
        </w:tc>
        <w:tc>
          <w:tcPr>
            <w:tcW w:w="4422" w:type="dxa"/>
          </w:tcPr>
          <w:p w14:paraId="70C58AAD">
            <w:pPr>
              <w:spacing w:before="0" w:after="120" w:line="312" w:lineRule="auto"/>
              <w:jc w:val="left"/>
            </w:pPr>
            <w:r>
              <w:rPr>
                <w:rFonts w:ascii="Times New Roman" w:hAnsi="Times New Roman" w:eastAsia="Times New Roman" w:cs="Times New Roman"/>
                <w:b w:val="0"/>
                <w:i w:val="0"/>
                <w:sz w:val="26"/>
              </w:rPr>
              <w:t>Đăng xuất</w:t>
            </w:r>
          </w:p>
        </w:tc>
        <w:tc>
          <w:tcPr>
            <w:tcW w:w="2154" w:type="dxa"/>
          </w:tcPr>
          <w:p w14:paraId="0D1AB22B">
            <w:pPr>
              <w:spacing w:before="0" w:after="120" w:line="312" w:lineRule="auto"/>
              <w:jc w:val="left"/>
            </w:pPr>
            <w:r>
              <w:rPr>
                <w:rFonts w:ascii="Times New Roman" w:hAnsi="Times New Roman" w:eastAsia="Times New Roman" w:cs="Times New Roman"/>
                <w:b w:val="0"/>
                <w:i w:val="0"/>
                <w:sz w:val="26"/>
              </w:rPr>
              <w:t>Admin, Giảng viên, Sinh viên</w:t>
            </w:r>
          </w:p>
        </w:tc>
        <w:tc>
          <w:tcPr>
            <w:tcW w:w="1361" w:type="dxa"/>
          </w:tcPr>
          <w:p w14:paraId="2EAEFB2B">
            <w:pPr>
              <w:spacing w:before="0" w:after="120" w:line="312" w:lineRule="auto"/>
              <w:jc w:val="center"/>
            </w:pPr>
            <w:r>
              <w:rPr>
                <w:rFonts w:ascii="Times New Roman" w:hAnsi="Times New Roman" w:eastAsia="Times New Roman" w:cs="Times New Roman"/>
                <w:b w:val="0"/>
                <w:i w:val="0"/>
                <w:sz w:val="26"/>
              </w:rPr>
              <w:t>Cao</w:t>
            </w:r>
          </w:p>
        </w:tc>
      </w:tr>
      <w:tr w14:paraId="667D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498E56C9">
            <w:pPr>
              <w:spacing w:before="0" w:after="120" w:line="312" w:lineRule="auto"/>
              <w:jc w:val="center"/>
            </w:pPr>
            <w:r>
              <w:rPr>
                <w:rFonts w:ascii="Times New Roman" w:hAnsi="Times New Roman" w:eastAsia="Times New Roman" w:cs="Times New Roman"/>
                <w:b w:val="0"/>
                <w:i w:val="0"/>
                <w:sz w:val="26"/>
              </w:rPr>
              <w:t>UC00c</w:t>
            </w:r>
          </w:p>
        </w:tc>
        <w:tc>
          <w:tcPr>
            <w:tcW w:w="4422" w:type="dxa"/>
          </w:tcPr>
          <w:p w14:paraId="253964E9">
            <w:pPr>
              <w:spacing w:before="0" w:after="120" w:line="312" w:lineRule="auto"/>
              <w:jc w:val="left"/>
            </w:pPr>
            <w:r>
              <w:rPr>
                <w:rFonts w:ascii="Times New Roman" w:hAnsi="Times New Roman" w:eastAsia="Times New Roman" w:cs="Times New Roman"/>
                <w:b w:val="0"/>
                <w:i w:val="0"/>
                <w:sz w:val="26"/>
              </w:rPr>
              <w:t>Quên mật khẩu và đặt lại</w:t>
            </w:r>
          </w:p>
        </w:tc>
        <w:tc>
          <w:tcPr>
            <w:tcW w:w="2154" w:type="dxa"/>
          </w:tcPr>
          <w:p w14:paraId="379B15C7">
            <w:pPr>
              <w:spacing w:before="0" w:after="120" w:line="312" w:lineRule="auto"/>
              <w:jc w:val="left"/>
            </w:pPr>
            <w:r>
              <w:rPr>
                <w:rFonts w:ascii="Times New Roman" w:hAnsi="Times New Roman" w:eastAsia="Times New Roman" w:cs="Times New Roman"/>
                <w:b w:val="0"/>
                <w:i w:val="0"/>
                <w:sz w:val="26"/>
              </w:rPr>
              <w:t>Admin, Giảng viên, Sinh viên</w:t>
            </w:r>
          </w:p>
        </w:tc>
        <w:tc>
          <w:tcPr>
            <w:tcW w:w="1361" w:type="dxa"/>
          </w:tcPr>
          <w:p w14:paraId="597BD607">
            <w:pPr>
              <w:spacing w:before="0" w:after="120" w:line="312" w:lineRule="auto"/>
              <w:jc w:val="center"/>
            </w:pPr>
            <w:r>
              <w:rPr>
                <w:rFonts w:ascii="Times New Roman" w:hAnsi="Times New Roman" w:eastAsia="Times New Roman" w:cs="Times New Roman"/>
                <w:b w:val="0"/>
                <w:i w:val="0"/>
                <w:sz w:val="26"/>
              </w:rPr>
              <w:t>Cao</w:t>
            </w:r>
          </w:p>
        </w:tc>
      </w:tr>
      <w:tr w14:paraId="6736D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356CD2F5">
            <w:pPr>
              <w:spacing w:before="0" w:after="120" w:line="312" w:lineRule="auto"/>
              <w:jc w:val="center"/>
            </w:pPr>
            <w:r>
              <w:rPr>
                <w:rFonts w:ascii="Times New Roman" w:hAnsi="Times New Roman" w:eastAsia="Times New Roman" w:cs="Times New Roman"/>
                <w:b w:val="0"/>
                <w:i w:val="0"/>
                <w:sz w:val="26"/>
              </w:rPr>
              <w:t>UC00d</w:t>
            </w:r>
          </w:p>
        </w:tc>
        <w:tc>
          <w:tcPr>
            <w:tcW w:w="4422" w:type="dxa"/>
          </w:tcPr>
          <w:p w14:paraId="330A92A0">
            <w:pPr>
              <w:spacing w:before="0" w:after="120" w:line="312" w:lineRule="auto"/>
              <w:jc w:val="left"/>
            </w:pPr>
            <w:r>
              <w:rPr>
                <w:rFonts w:ascii="Times New Roman" w:hAnsi="Times New Roman" w:eastAsia="Times New Roman" w:cs="Times New Roman"/>
                <w:b w:val="0"/>
                <w:i w:val="0"/>
                <w:sz w:val="26"/>
              </w:rPr>
              <w:t>Xem và cập nhật hồ sơ cá nhân</w:t>
            </w:r>
          </w:p>
        </w:tc>
        <w:tc>
          <w:tcPr>
            <w:tcW w:w="2154" w:type="dxa"/>
          </w:tcPr>
          <w:p w14:paraId="0EC3831D">
            <w:pPr>
              <w:spacing w:before="0" w:after="120" w:line="312" w:lineRule="auto"/>
              <w:jc w:val="left"/>
            </w:pPr>
            <w:r>
              <w:rPr>
                <w:rFonts w:ascii="Times New Roman" w:hAnsi="Times New Roman" w:eastAsia="Times New Roman" w:cs="Times New Roman"/>
                <w:b w:val="0"/>
                <w:i w:val="0"/>
                <w:sz w:val="26"/>
              </w:rPr>
              <w:t>Admin, Giảng viên, Sinh viên</w:t>
            </w:r>
          </w:p>
        </w:tc>
        <w:tc>
          <w:tcPr>
            <w:tcW w:w="1361" w:type="dxa"/>
          </w:tcPr>
          <w:p w14:paraId="11C7E688">
            <w:pPr>
              <w:spacing w:before="0" w:after="120" w:line="312" w:lineRule="auto"/>
              <w:jc w:val="center"/>
            </w:pPr>
            <w:r>
              <w:rPr>
                <w:rFonts w:ascii="Times New Roman" w:hAnsi="Times New Roman" w:eastAsia="Times New Roman" w:cs="Times New Roman"/>
                <w:b w:val="0"/>
                <w:i w:val="0"/>
                <w:sz w:val="26"/>
              </w:rPr>
              <w:t>Trung bình</w:t>
            </w:r>
          </w:p>
        </w:tc>
      </w:tr>
      <w:tr w14:paraId="1F77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0FD07AC6">
            <w:pPr>
              <w:spacing w:before="0" w:after="120" w:line="312" w:lineRule="auto"/>
              <w:jc w:val="center"/>
            </w:pPr>
            <w:r>
              <w:rPr>
                <w:rFonts w:ascii="Times New Roman" w:hAnsi="Times New Roman" w:eastAsia="Times New Roman" w:cs="Times New Roman"/>
                <w:b w:val="0"/>
                <w:i w:val="0"/>
                <w:sz w:val="26"/>
              </w:rPr>
              <w:t>UC00e</w:t>
            </w:r>
          </w:p>
        </w:tc>
        <w:tc>
          <w:tcPr>
            <w:tcW w:w="4422" w:type="dxa"/>
          </w:tcPr>
          <w:p w14:paraId="136A7C94">
            <w:pPr>
              <w:spacing w:before="0" w:after="120" w:line="312" w:lineRule="auto"/>
              <w:jc w:val="left"/>
            </w:pPr>
            <w:r>
              <w:rPr>
                <w:rFonts w:ascii="Times New Roman" w:hAnsi="Times New Roman" w:eastAsia="Times New Roman" w:cs="Times New Roman"/>
                <w:b w:val="0"/>
                <w:i w:val="0"/>
                <w:sz w:val="26"/>
              </w:rPr>
              <w:t>Đổi mật khẩu</w:t>
            </w:r>
          </w:p>
        </w:tc>
        <w:tc>
          <w:tcPr>
            <w:tcW w:w="2154" w:type="dxa"/>
          </w:tcPr>
          <w:p w14:paraId="5337E45E">
            <w:pPr>
              <w:spacing w:before="0" w:after="120" w:line="312" w:lineRule="auto"/>
              <w:jc w:val="left"/>
            </w:pPr>
            <w:r>
              <w:rPr>
                <w:rFonts w:ascii="Times New Roman" w:hAnsi="Times New Roman" w:eastAsia="Times New Roman" w:cs="Times New Roman"/>
                <w:b w:val="0"/>
                <w:i w:val="0"/>
                <w:sz w:val="26"/>
              </w:rPr>
              <w:t>Admin, Giảng viên, Sinh viên</w:t>
            </w:r>
          </w:p>
        </w:tc>
        <w:tc>
          <w:tcPr>
            <w:tcW w:w="1361" w:type="dxa"/>
          </w:tcPr>
          <w:p w14:paraId="02899BEA">
            <w:pPr>
              <w:spacing w:before="0" w:after="120" w:line="312" w:lineRule="auto"/>
              <w:jc w:val="center"/>
            </w:pPr>
            <w:r>
              <w:rPr>
                <w:rFonts w:ascii="Times New Roman" w:hAnsi="Times New Roman" w:eastAsia="Times New Roman" w:cs="Times New Roman"/>
                <w:b w:val="0"/>
                <w:i w:val="0"/>
                <w:sz w:val="26"/>
              </w:rPr>
              <w:t>Trung bình</w:t>
            </w:r>
          </w:p>
        </w:tc>
      </w:tr>
      <w:tr w14:paraId="3FDB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9C0F5D3">
            <w:pPr>
              <w:spacing w:before="0" w:after="120" w:line="312" w:lineRule="auto"/>
              <w:jc w:val="center"/>
            </w:pPr>
            <w:r>
              <w:rPr>
                <w:rFonts w:ascii="Times New Roman" w:hAnsi="Times New Roman" w:eastAsia="Times New Roman" w:cs="Times New Roman"/>
                <w:b w:val="0"/>
                <w:i w:val="0"/>
                <w:sz w:val="26"/>
              </w:rPr>
              <w:t>UC01</w:t>
            </w:r>
          </w:p>
        </w:tc>
        <w:tc>
          <w:tcPr>
            <w:tcW w:w="4422" w:type="dxa"/>
          </w:tcPr>
          <w:p w14:paraId="0038DFC9">
            <w:pPr>
              <w:spacing w:before="0" w:after="120" w:line="312" w:lineRule="auto"/>
              <w:jc w:val="left"/>
            </w:pPr>
            <w:r>
              <w:rPr>
                <w:rFonts w:ascii="Times New Roman" w:hAnsi="Times New Roman" w:eastAsia="Times New Roman" w:cs="Times New Roman"/>
                <w:b w:val="0"/>
                <w:i w:val="0"/>
                <w:sz w:val="26"/>
              </w:rPr>
              <w:t>Quản lý khoa</w:t>
            </w:r>
          </w:p>
        </w:tc>
        <w:tc>
          <w:tcPr>
            <w:tcW w:w="2154" w:type="dxa"/>
          </w:tcPr>
          <w:p w14:paraId="5743DA4F">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759CD6D4">
            <w:pPr>
              <w:spacing w:before="0" w:after="120" w:line="312" w:lineRule="auto"/>
              <w:jc w:val="center"/>
            </w:pPr>
            <w:r>
              <w:rPr>
                <w:rFonts w:ascii="Times New Roman" w:hAnsi="Times New Roman" w:eastAsia="Times New Roman" w:cs="Times New Roman"/>
                <w:b w:val="0"/>
                <w:i w:val="0"/>
                <w:sz w:val="26"/>
              </w:rPr>
              <w:t>Cao</w:t>
            </w:r>
          </w:p>
        </w:tc>
      </w:tr>
      <w:tr w14:paraId="3259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68B81BC3">
            <w:pPr>
              <w:spacing w:before="0" w:after="120" w:line="312" w:lineRule="auto"/>
              <w:jc w:val="center"/>
            </w:pPr>
            <w:r>
              <w:rPr>
                <w:rFonts w:ascii="Times New Roman" w:hAnsi="Times New Roman" w:eastAsia="Times New Roman" w:cs="Times New Roman"/>
                <w:b w:val="0"/>
                <w:i w:val="0"/>
                <w:sz w:val="26"/>
              </w:rPr>
              <w:t>UC02</w:t>
            </w:r>
          </w:p>
        </w:tc>
        <w:tc>
          <w:tcPr>
            <w:tcW w:w="4422" w:type="dxa"/>
          </w:tcPr>
          <w:p w14:paraId="4AD058BE">
            <w:pPr>
              <w:spacing w:before="0" w:after="120" w:line="312" w:lineRule="auto"/>
              <w:jc w:val="left"/>
            </w:pPr>
            <w:r>
              <w:rPr>
                <w:rFonts w:ascii="Times New Roman" w:hAnsi="Times New Roman" w:eastAsia="Times New Roman" w:cs="Times New Roman"/>
                <w:b w:val="0"/>
                <w:i w:val="0"/>
                <w:sz w:val="26"/>
              </w:rPr>
              <w:t>Quản lý ngành</w:t>
            </w:r>
          </w:p>
        </w:tc>
        <w:tc>
          <w:tcPr>
            <w:tcW w:w="2154" w:type="dxa"/>
          </w:tcPr>
          <w:p w14:paraId="3EA344FA">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00C39688">
            <w:pPr>
              <w:spacing w:before="0" w:after="120" w:line="312" w:lineRule="auto"/>
              <w:jc w:val="center"/>
            </w:pPr>
            <w:r>
              <w:rPr>
                <w:rFonts w:ascii="Times New Roman" w:hAnsi="Times New Roman" w:eastAsia="Times New Roman" w:cs="Times New Roman"/>
                <w:b w:val="0"/>
                <w:i w:val="0"/>
                <w:sz w:val="26"/>
              </w:rPr>
              <w:t>Cao</w:t>
            </w:r>
          </w:p>
        </w:tc>
      </w:tr>
      <w:tr w14:paraId="0473A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DD237FE">
            <w:pPr>
              <w:spacing w:before="0" w:after="120" w:line="312" w:lineRule="auto"/>
              <w:jc w:val="center"/>
            </w:pPr>
            <w:r>
              <w:rPr>
                <w:rFonts w:ascii="Times New Roman" w:hAnsi="Times New Roman" w:eastAsia="Times New Roman" w:cs="Times New Roman"/>
                <w:b w:val="0"/>
                <w:i w:val="0"/>
                <w:sz w:val="26"/>
              </w:rPr>
              <w:t>UC03</w:t>
            </w:r>
          </w:p>
        </w:tc>
        <w:tc>
          <w:tcPr>
            <w:tcW w:w="4422" w:type="dxa"/>
          </w:tcPr>
          <w:p w14:paraId="7AD876F9">
            <w:pPr>
              <w:spacing w:before="0" w:after="120" w:line="312" w:lineRule="auto"/>
              <w:jc w:val="left"/>
            </w:pPr>
            <w:r>
              <w:rPr>
                <w:rFonts w:ascii="Times New Roman" w:hAnsi="Times New Roman" w:eastAsia="Times New Roman" w:cs="Times New Roman"/>
                <w:b w:val="0"/>
                <w:i w:val="0"/>
                <w:sz w:val="26"/>
              </w:rPr>
              <w:t>Quản lý lớp sinh hoạt</w:t>
            </w:r>
          </w:p>
        </w:tc>
        <w:tc>
          <w:tcPr>
            <w:tcW w:w="2154" w:type="dxa"/>
          </w:tcPr>
          <w:p w14:paraId="5E9F9519">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6DDF2526">
            <w:pPr>
              <w:spacing w:before="0" w:after="120" w:line="312" w:lineRule="auto"/>
              <w:jc w:val="center"/>
            </w:pPr>
            <w:r>
              <w:rPr>
                <w:rFonts w:ascii="Times New Roman" w:hAnsi="Times New Roman" w:eastAsia="Times New Roman" w:cs="Times New Roman"/>
                <w:b w:val="0"/>
                <w:i w:val="0"/>
                <w:sz w:val="26"/>
              </w:rPr>
              <w:t>Cao</w:t>
            </w:r>
          </w:p>
        </w:tc>
      </w:tr>
      <w:tr w14:paraId="5F10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94E14BE">
            <w:pPr>
              <w:spacing w:before="0" w:after="120" w:line="312" w:lineRule="auto"/>
              <w:jc w:val="center"/>
            </w:pPr>
            <w:r>
              <w:rPr>
                <w:rFonts w:ascii="Times New Roman" w:hAnsi="Times New Roman" w:eastAsia="Times New Roman" w:cs="Times New Roman"/>
                <w:b w:val="0"/>
                <w:i w:val="0"/>
                <w:sz w:val="26"/>
              </w:rPr>
              <w:t>UC04</w:t>
            </w:r>
          </w:p>
        </w:tc>
        <w:tc>
          <w:tcPr>
            <w:tcW w:w="4422" w:type="dxa"/>
          </w:tcPr>
          <w:p w14:paraId="1BD7DF81">
            <w:pPr>
              <w:spacing w:before="0" w:after="120" w:line="312" w:lineRule="auto"/>
              <w:jc w:val="left"/>
            </w:pPr>
            <w:r>
              <w:rPr>
                <w:rFonts w:ascii="Times New Roman" w:hAnsi="Times New Roman" w:eastAsia="Times New Roman" w:cs="Times New Roman"/>
                <w:b w:val="0"/>
                <w:i w:val="0"/>
                <w:sz w:val="26"/>
              </w:rPr>
              <w:t>Quản lý học kỳ</w:t>
            </w:r>
          </w:p>
        </w:tc>
        <w:tc>
          <w:tcPr>
            <w:tcW w:w="2154" w:type="dxa"/>
          </w:tcPr>
          <w:p w14:paraId="0107662B">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02683683">
            <w:pPr>
              <w:spacing w:before="0" w:after="120" w:line="312" w:lineRule="auto"/>
              <w:jc w:val="center"/>
            </w:pPr>
            <w:r>
              <w:rPr>
                <w:rFonts w:ascii="Times New Roman" w:hAnsi="Times New Roman" w:eastAsia="Times New Roman" w:cs="Times New Roman"/>
                <w:b w:val="0"/>
                <w:i w:val="0"/>
                <w:sz w:val="26"/>
              </w:rPr>
              <w:t>Cao</w:t>
            </w:r>
          </w:p>
        </w:tc>
      </w:tr>
      <w:tr w14:paraId="5B65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3776305F">
            <w:pPr>
              <w:spacing w:before="0" w:after="120" w:line="312" w:lineRule="auto"/>
              <w:jc w:val="center"/>
            </w:pPr>
            <w:r>
              <w:rPr>
                <w:rFonts w:ascii="Times New Roman" w:hAnsi="Times New Roman" w:eastAsia="Times New Roman" w:cs="Times New Roman"/>
                <w:b w:val="0"/>
                <w:i w:val="0"/>
                <w:sz w:val="26"/>
              </w:rPr>
              <w:t>UC05</w:t>
            </w:r>
          </w:p>
        </w:tc>
        <w:tc>
          <w:tcPr>
            <w:tcW w:w="4422" w:type="dxa"/>
          </w:tcPr>
          <w:p w14:paraId="060BBAF7">
            <w:pPr>
              <w:spacing w:before="0" w:after="120" w:line="312" w:lineRule="auto"/>
              <w:jc w:val="left"/>
            </w:pPr>
            <w:r>
              <w:rPr>
                <w:rFonts w:ascii="Times New Roman" w:hAnsi="Times New Roman" w:eastAsia="Times New Roman" w:cs="Times New Roman"/>
                <w:b w:val="0"/>
                <w:i w:val="0"/>
                <w:sz w:val="26"/>
              </w:rPr>
              <w:t>Quản lý phòng học</w:t>
            </w:r>
          </w:p>
        </w:tc>
        <w:tc>
          <w:tcPr>
            <w:tcW w:w="2154" w:type="dxa"/>
          </w:tcPr>
          <w:p w14:paraId="4F70A958">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262850F5">
            <w:pPr>
              <w:spacing w:before="0" w:after="120" w:line="312" w:lineRule="auto"/>
              <w:jc w:val="center"/>
            </w:pPr>
            <w:r>
              <w:rPr>
                <w:rFonts w:ascii="Times New Roman" w:hAnsi="Times New Roman" w:eastAsia="Times New Roman" w:cs="Times New Roman"/>
                <w:b w:val="0"/>
                <w:i w:val="0"/>
                <w:sz w:val="26"/>
              </w:rPr>
              <w:t>Cao</w:t>
            </w:r>
          </w:p>
        </w:tc>
      </w:tr>
      <w:tr w14:paraId="6B5D5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0A837D0E">
            <w:pPr>
              <w:spacing w:before="0" w:after="120" w:line="312" w:lineRule="auto"/>
              <w:jc w:val="center"/>
            </w:pPr>
            <w:r>
              <w:rPr>
                <w:rFonts w:ascii="Times New Roman" w:hAnsi="Times New Roman" w:eastAsia="Times New Roman" w:cs="Times New Roman"/>
                <w:b w:val="0"/>
                <w:i w:val="0"/>
                <w:sz w:val="26"/>
              </w:rPr>
              <w:t>UC06</w:t>
            </w:r>
          </w:p>
        </w:tc>
        <w:tc>
          <w:tcPr>
            <w:tcW w:w="4422" w:type="dxa"/>
          </w:tcPr>
          <w:p w14:paraId="70860613">
            <w:pPr>
              <w:spacing w:before="0" w:after="120" w:line="312" w:lineRule="auto"/>
              <w:jc w:val="left"/>
            </w:pPr>
            <w:r>
              <w:rPr>
                <w:rFonts w:ascii="Times New Roman" w:hAnsi="Times New Roman" w:eastAsia="Times New Roman" w:cs="Times New Roman"/>
                <w:b w:val="0"/>
                <w:i w:val="0"/>
                <w:sz w:val="26"/>
              </w:rPr>
              <w:t>Quản lý môn học và môn tiên quyết</w:t>
            </w:r>
          </w:p>
        </w:tc>
        <w:tc>
          <w:tcPr>
            <w:tcW w:w="2154" w:type="dxa"/>
          </w:tcPr>
          <w:p w14:paraId="6D607C4C">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74C20749">
            <w:pPr>
              <w:spacing w:before="0" w:after="120" w:line="312" w:lineRule="auto"/>
              <w:jc w:val="center"/>
            </w:pPr>
            <w:r>
              <w:rPr>
                <w:rFonts w:ascii="Times New Roman" w:hAnsi="Times New Roman" w:eastAsia="Times New Roman" w:cs="Times New Roman"/>
                <w:b w:val="0"/>
                <w:i w:val="0"/>
                <w:sz w:val="26"/>
              </w:rPr>
              <w:t>Cao</w:t>
            </w:r>
          </w:p>
        </w:tc>
      </w:tr>
      <w:tr w14:paraId="55A94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4EA14A3">
            <w:pPr>
              <w:spacing w:before="0" w:after="120" w:line="312" w:lineRule="auto"/>
              <w:jc w:val="center"/>
            </w:pPr>
            <w:r>
              <w:rPr>
                <w:rFonts w:ascii="Times New Roman" w:hAnsi="Times New Roman" w:eastAsia="Times New Roman" w:cs="Times New Roman"/>
                <w:b w:val="0"/>
                <w:i w:val="0"/>
                <w:sz w:val="26"/>
              </w:rPr>
              <w:t>UC07</w:t>
            </w:r>
          </w:p>
        </w:tc>
        <w:tc>
          <w:tcPr>
            <w:tcW w:w="4422" w:type="dxa"/>
          </w:tcPr>
          <w:p w14:paraId="219E919B">
            <w:pPr>
              <w:spacing w:before="0" w:after="120" w:line="312" w:lineRule="auto"/>
              <w:jc w:val="left"/>
            </w:pPr>
            <w:r>
              <w:rPr>
                <w:rFonts w:ascii="Times New Roman" w:hAnsi="Times New Roman" w:eastAsia="Times New Roman" w:cs="Times New Roman"/>
                <w:b w:val="0"/>
                <w:i w:val="0"/>
                <w:sz w:val="26"/>
              </w:rPr>
              <w:t>Quản lý học phần mở</w:t>
            </w:r>
          </w:p>
        </w:tc>
        <w:tc>
          <w:tcPr>
            <w:tcW w:w="2154" w:type="dxa"/>
          </w:tcPr>
          <w:p w14:paraId="1B0A227D">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4877ED03">
            <w:pPr>
              <w:spacing w:before="0" w:after="120" w:line="312" w:lineRule="auto"/>
              <w:jc w:val="center"/>
            </w:pPr>
            <w:r>
              <w:rPr>
                <w:rFonts w:ascii="Times New Roman" w:hAnsi="Times New Roman" w:eastAsia="Times New Roman" w:cs="Times New Roman"/>
                <w:b w:val="0"/>
                <w:i w:val="0"/>
                <w:sz w:val="26"/>
              </w:rPr>
              <w:t>Cao</w:t>
            </w:r>
          </w:p>
        </w:tc>
      </w:tr>
      <w:tr w14:paraId="6432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32ED6B60">
            <w:pPr>
              <w:spacing w:before="0" w:after="120" w:line="312" w:lineRule="auto"/>
              <w:jc w:val="center"/>
            </w:pPr>
            <w:r>
              <w:rPr>
                <w:rFonts w:ascii="Times New Roman" w:hAnsi="Times New Roman" w:eastAsia="Times New Roman" w:cs="Times New Roman"/>
                <w:b w:val="0"/>
                <w:i w:val="0"/>
                <w:sz w:val="26"/>
              </w:rPr>
              <w:t>UC08</w:t>
            </w:r>
          </w:p>
        </w:tc>
        <w:tc>
          <w:tcPr>
            <w:tcW w:w="4422" w:type="dxa"/>
          </w:tcPr>
          <w:p w14:paraId="72D954F7">
            <w:pPr>
              <w:spacing w:before="0" w:after="120" w:line="312" w:lineRule="auto"/>
              <w:jc w:val="left"/>
            </w:pPr>
            <w:r>
              <w:rPr>
                <w:rFonts w:ascii="Times New Roman" w:hAnsi="Times New Roman" w:eastAsia="Times New Roman" w:cs="Times New Roman"/>
                <w:b w:val="0"/>
                <w:i w:val="0"/>
                <w:sz w:val="26"/>
              </w:rPr>
              <w:t>Phân công giảng viên</w:t>
            </w:r>
          </w:p>
        </w:tc>
        <w:tc>
          <w:tcPr>
            <w:tcW w:w="2154" w:type="dxa"/>
          </w:tcPr>
          <w:p w14:paraId="49082B63">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76FF29D4">
            <w:pPr>
              <w:spacing w:before="0" w:after="120" w:line="312" w:lineRule="auto"/>
              <w:jc w:val="center"/>
            </w:pPr>
            <w:r>
              <w:rPr>
                <w:rFonts w:ascii="Times New Roman" w:hAnsi="Times New Roman" w:eastAsia="Times New Roman" w:cs="Times New Roman"/>
                <w:b w:val="0"/>
                <w:i w:val="0"/>
                <w:sz w:val="26"/>
              </w:rPr>
              <w:t>Cao</w:t>
            </w:r>
          </w:p>
        </w:tc>
      </w:tr>
      <w:tr w14:paraId="130F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AA2E98E">
            <w:pPr>
              <w:spacing w:before="0" w:after="120" w:line="312" w:lineRule="auto"/>
              <w:jc w:val="center"/>
            </w:pPr>
            <w:r>
              <w:rPr>
                <w:rFonts w:ascii="Times New Roman" w:hAnsi="Times New Roman" w:eastAsia="Times New Roman" w:cs="Times New Roman"/>
                <w:b w:val="0"/>
                <w:i w:val="0"/>
                <w:sz w:val="26"/>
              </w:rPr>
              <w:t>UC09</w:t>
            </w:r>
          </w:p>
        </w:tc>
        <w:tc>
          <w:tcPr>
            <w:tcW w:w="4422" w:type="dxa"/>
          </w:tcPr>
          <w:p w14:paraId="7913421A">
            <w:pPr>
              <w:spacing w:before="0" w:after="120" w:line="312" w:lineRule="auto"/>
              <w:jc w:val="left"/>
            </w:pPr>
            <w:r>
              <w:rPr>
                <w:rFonts w:ascii="Times New Roman" w:hAnsi="Times New Roman" w:eastAsia="Times New Roman" w:cs="Times New Roman"/>
                <w:b w:val="0"/>
                <w:i w:val="0"/>
                <w:sz w:val="26"/>
              </w:rPr>
              <w:t>Quản lý hồ sơ sinh viên</w:t>
            </w:r>
          </w:p>
        </w:tc>
        <w:tc>
          <w:tcPr>
            <w:tcW w:w="2154" w:type="dxa"/>
          </w:tcPr>
          <w:p w14:paraId="4A397D9D">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353AC273">
            <w:pPr>
              <w:spacing w:before="0" w:after="120" w:line="312" w:lineRule="auto"/>
              <w:jc w:val="center"/>
            </w:pPr>
            <w:r>
              <w:rPr>
                <w:rFonts w:ascii="Times New Roman" w:hAnsi="Times New Roman" w:eastAsia="Times New Roman" w:cs="Times New Roman"/>
                <w:b w:val="0"/>
                <w:i w:val="0"/>
                <w:sz w:val="26"/>
              </w:rPr>
              <w:t>Cao</w:t>
            </w:r>
          </w:p>
        </w:tc>
      </w:tr>
      <w:tr w14:paraId="6293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6B2F2A02">
            <w:pPr>
              <w:spacing w:before="0" w:after="120" w:line="312" w:lineRule="auto"/>
              <w:jc w:val="center"/>
            </w:pPr>
            <w:r>
              <w:rPr>
                <w:rFonts w:ascii="Times New Roman" w:hAnsi="Times New Roman" w:eastAsia="Times New Roman" w:cs="Times New Roman"/>
                <w:b w:val="0"/>
                <w:i w:val="0"/>
                <w:sz w:val="26"/>
              </w:rPr>
              <w:t>UC10</w:t>
            </w:r>
          </w:p>
        </w:tc>
        <w:tc>
          <w:tcPr>
            <w:tcW w:w="4422" w:type="dxa"/>
          </w:tcPr>
          <w:p w14:paraId="6DA5480C">
            <w:pPr>
              <w:spacing w:before="0" w:after="120" w:line="312" w:lineRule="auto"/>
              <w:jc w:val="left"/>
            </w:pPr>
            <w:r>
              <w:rPr>
                <w:rFonts w:ascii="Times New Roman" w:hAnsi="Times New Roman" w:eastAsia="Times New Roman" w:cs="Times New Roman"/>
                <w:b w:val="0"/>
                <w:i w:val="0"/>
                <w:sz w:val="26"/>
              </w:rPr>
              <w:t>Nhập danh sách sinh viên bằng CSV</w:t>
            </w:r>
          </w:p>
        </w:tc>
        <w:tc>
          <w:tcPr>
            <w:tcW w:w="2154" w:type="dxa"/>
          </w:tcPr>
          <w:p w14:paraId="461E26FC">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1FC134BF">
            <w:pPr>
              <w:spacing w:before="0" w:after="120" w:line="312" w:lineRule="auto"/>
              <w:jc w:val="center"/>
            </w:pPr>
            <w:r>
              <w:rPr>
                <w:rFonts w:ascii="Times New Roman" w:hAnsi="Times New Roman" w:eastAsia="Times New Roman" w:cs="Times New Roman"/>
                <w:b w:val="0"/>
                <w:i w:val="0"/>
                <w:sz w:val="26"/>
              </w:rPr>
              <w:t>Trung bình</w:t>
            </w:r>
          </w:p>
        </w:tc>
      </w:tr>
      <w:tr w14:paraId="0E62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32B7D66">
            <w:pPr>
              <w:spacing w:before="0" w:after="120" w:line="312" w:lineRule="auto"/>
              <w:jc w:val="center"/>
            </w:pPr>
            <w:r>
              <w:rPr>
                <w:rFonts w:ascii="Times New Roman" w:hAnsi="Times New Roman" w:eastAsia="Times New Roman" w:cs="Times New Roman"/>
                <w:b w:val="0"/>
                <w:i w:val="0"/>
                <w:sz w:val="26"/>
              </w:rPr>
              <w:t>UC11</w:t>
            </w:r>
          </w:p>
        </w:tc>
        <w:tc>
          <w:tcPr>
            <w:tcW w:w="4422" w:type="dxa"/>
          </w:tcPr>
          <w:p w14:paraId="0F4CA355">
            <w:pPr>
              <w:spacing w:before="0" w:after="120" w:line="312" w:lineRule="auto"/>
              <w:jc w:val="left"/>
            </w:pPr>
            <w:r>
              <w:rPr>
                <w:rFonts w:ascii="Times New Roman" w:hAnsi="Times New Roman" w:eastAsia="Times New Roman" w:cs="Times New Roman"/>
                <w:b w:val="0"/>
                <w:i w:val="0"/>
                <w:sz w:val="26"/>
              </w:rPr>
              <w:t>Quản lý hồ sơ giảng viên</w:t>
            </w:r>
          </w:p>
        </w:tc>
        <w:tc>
          <w:tcPr>
            <w:tcW w:w="2154" w:type="dxa"/>
          </w:tcPr>
          <w:p w14:paraId="26383CD7">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2341FBD1">
            <w:pPr>
              <w:spacing w:before="0" w:after="120" w:line="312" w:lineRule="auto"/>
              <w:jc w:val="center"/>
            </w:pPr>
            <w:r>
              <w:rPr>
                <w:rFonts w:ascii="Times New Roman" w:hAnsi="Times New Roman" w:eastAsia="Times New Roman" w:cs="Times New Roman"/>
                <w:b w:val="0"/>
                <w:i w:val="0"/>
                <w:sz w:val="26"/>
              </w:rPr>
              <w:t>Cao</w:t>
            </w:r>
          </w:p>
        </w:tc>
      </w:tr>
      <w:tr w14:paraId="0777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56108944">
            <w:pPr>
              <w:spacing w:before="0" w:after="120" w:line="312" w:lineRule="auto"/>
              <w:jc w:val="center"/>
            </w:pPr>
            <w:r>
              <w:rPr>
                <w:rFonts w:ascii="Times New Roman" w:hAnsi="Times New Roman" w:eastAsia="Times New Roman" w:cs="Times New Roman"/>
                <w:b w:val="0"/>
                <w:i w:val="0"/>
                <w:sz w:val="26"/>
              </w:rPr>
              <w:t>UC12</w:t>
            </w:r>
          </w:p>
        </w:tc>
        <w:tc>
          <w:tcPr>
            <w:tcW w:w="4422" w:type="dxa"/>
          </w:tcPr>
          <w:p w14:paraId="6567BB7F">
            <w:pPr>
              <w:spacing w:before="0" w:after="120" w:line="312" w:lineRule="auto"/>
              <w:jc w:val="left"/>
            </w:pPr>
            <w:r>
              <w:rPr>
                <w:rFonts w:ascii="Times New Roman" w:hAnsi="Times New Roman" w:eastAsia="Times New Roman" w:cs="Times New Roman"/>
                <w:b w:val="0"/>
                <w:i w:val="0"/>
                <w:sz w:val="26"/>
              </w:rPr>
              <w:t>Lập lịch học</w:t>
            </w:r>
          </w:p>
        </w:tc>
        <w:tc>
          <w:tcPr>
            <w:tcW w:w="2154" w:type="dxa"/>
          </w:tcPr>
          <w:p w14:paraId="604977F1">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3A63D726">
            <w:pPr>
              <w:spacing w:before="0" w:after="120" w:line="312" w:lineRule="auto"/>
              <w:jc w:val="center"/>
            </w:pPr>
            <w:r>
              <w:rPr>
                <w:rFonts w:ascii="Times New Roman" w:hAnsi="Times New Roman" w:eastAsia="Times New Roman" w:cs="Times New Roman"/>
                <w:b w:val="0"/>
                <w:i w:val="0"/>
                <w:sz w:val="26"/>
              </w:rPr>
              <w:t>Cao</w:t>
            </w:r>
          </w:p>
        </w:tc>
      </w:tr>
      <w:tr w14:paraId="524F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3E58CCD4">
            <w:pPr>
              <w:spacing w:before="0" w:after="120" w:line="312" w:lineRule="auto"/>
              <w:jc w:val="center"/>
            </w:pPr>
            <w:r>
              <w:rPr>
                <w:rFonts w:ascii="Times New Roman" w:hAnsi="Times New Roman" w:eastAsia="Times New Roman" w:cs="Times New Roman"/>
                <w:b w:val="0"/>
                <w:i w:val="0"/>
                <w:sz w:val="26"/>
              </w:rPr>
              <w:t>UC13</w:t>
            </w:r>
          </w:p>
        </w:tc>
        <w:tc>
          <w:tcPr>
            <w:tcW w:w="4422" w:type="dxa"/>
          </w:tcPr>
          <w:p w14:paraId="2AE389DD">
            <w:pPr>
              <w:spacing w:before="0" w:after="120" w:line="312" w:lineRule="auto"/>
              <w:jc w:val="left"/>
            </w:pPr>
            <w:r>
              <w:rPr>
                <w:rFonts w:ascii="Times New Roman" w:hAnsi="Times New Roman" w:eastAsia="Times New Roman" w:cs="Times New Roman"/>
                <w:b w:val="0"/>
                <w:i w:val="0"/>
                <w:sz w:val="26"/>
              </w:rPr>
              <w:t>Duyệt điểm</w:t>
            </w:r>
          </w:p>
        </w:tc>
        <w:tc>
          <w:tcPr>
            <w:tcW w:w="2154" w:type="dxa"/>
          </w:tcPr>
          <w:p w14:paraId="7B96B8E2">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50975F8D">
            <w:pPr>
              <w:spacing w:before="0" w:after="120" w:line="312" w:lineRule="auto"/>
              <w:jc w:val="center"/>
            </w:pPr>
            <w:r>
              <w:rPr>
                <w:rFonts w:ascii="Times New Roman" w:hAnsi="Times New Roman" w:eastAsia="Times New Roman" w:cs="Times New Roman"/>
                <w:b w:val="0"/>
                <w:i w:val="0"/>
                <w:sz w:val="26"/>
              </w:rPr>
              <w:t>Cao</w:t>
            </w:r>
          </w:p>
        </w:tc>
      </w:tr>
      <w:tr w14:paraId="2B621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EBE5F3C">
            <w:pPr>
              <w:spacing w:before="0" w:after="120" w:line="312" w:lineRule="auto"/>
              <w:jc w:val="center"/>
            </w:pPr>
            <w:r>
              <w:rPr>
                <w:rFonts w:ascii="Times New Roman" w:hAnsi="Times New Roman" w:eastAsia="Times New Roman" w:cs="Times New Roman"/>
                <w:b w:val="0"/>
                <w:i w:val="0"/>
                <w:sz w:val="26"/>
              </w:rPr>
              <w:t>UC14</w:t>
            </w:r>
          </w:p>
        </w:tc>
        <w:tc>
          <w:tcPr>
            <w:tcW w:w="4422" w:type="dxa"/>
          </w:tcPr>
          <w:p w14:paraId="2483A10E">
            <w:pPr>
              <w:spacing w:before="0" w:after="120" w:line="312" w:lineRule="auto"/>
              <w:jc w:val="left"/>
            </w:pPr>
            <w:r>
              <w:rPr>
                <w:rFonts w:ascii="Times New Roman" w:hAnsi="Times New Roman" w:eastAsia="Times New Roman" w:cs="Times New Roman"/>
                <w:b w:val="0"/>
                <w:i w:val="0"/>
                <w:sz w:val="26"/>
              </w:rPr>
              <w:t>Khóa và mở khóa điểm</w:t>
            </w:r>
          </w:p>
        </w:tc>
        <w:tc>
          <w:tcPr>
            <w:tcW w:w="2154" w:type="dxa"/>
          </w:tcPr>
          <w:p w14:paraId="4843EF01">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3AEA2725">
            <w:pPr>
              <w:spacing w:before="0" w:after="120" w:line="312" w:lineRule="auto"/>
              <w:jc w:val="center"/>
            </w:pPr>
            <w:r>
              <w:rPr>
                <w:rFonts w:ascii="Times New Roman" w:hAnsi="Times New Roman" w:eastAsia="Times New Roman" w:cs="Times New Roman"/>
                <w:b w:val="0"/>
                <w:i w:val="0"/>
                <w:sz w:val="26"/>
              </w:rPr>
              <w:t>Cao</w:t>
            </w:r>
          </w:p>
        </w:tc>
      </w:tr>
      <w:tr w14:paraId="37EE7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FA5ECB2">
            <w:pPr>
              <w:spacing w:before="0" w:after="120" w:line="312" w:lineRule="auto"/>
              <w:jc w:val="center"/>
            </w:pPr>
            <w:r>
              <w:rPr>
                <w:rFonts w:ascii="Times New Roman" w:hAnsi="Times New Roman" w:eastAsia="Times New Roman" w:cs="Times New Roman"/>
                <w:b w:val="0"/>
                <w:i w:val="0"/>
                <w:sz w:val="26"/>
              </w:rPr>
              <w:t>UC15</w:t>
            </w:r>
          </w:p>
        </w:tc>
        <w:tc>
          <w:tcPr>
            <w:tcW w:w="4422" w:type="dxa"/>
          </w:tcPr>
          <w:p w14:paraId="27560FA8">
            <w:pPr>
              <w:spacing w:before="0" w:after="120" w:line="312" w:lineRule="auto"/>
              <w:jc w:val="left"/>
            </w:pPr>
            <w:r>
              <w:rPr>
                <w:rFonts w:ascii="Times New Roman" w:hAnsi="Times New Roman" w:eastAsia="Times New Roman" w:cs="Times New Roman"/>
                <w:b w:val="0"/>
                <w:i w:val="0"/>
                <w:sz w:val="26"/>
              </w:rPr>
              <w:t>Xử lý yêu cầu phúc khảo</w:t>
            </w:r>
          </w:p>
        </w:tc>
        <w:tc>
          <w:tcPr>
            <w:tcW w:w="2154" w:type="dxa"/>
          </w:tcPr>
          <w:p w14:paraId="766F6C5B">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0AF50902">
            <w:pPr>
              <w:spacing w:before="0" w:after="120" w:line="312" w:lineRule="auto"/>
              <w:jc w:val="center"/>
            </w:pPr>
            <w:r>
              <w:rPr>
                <w:rFonts w:ascii="Times New Roman" w:hAnsi="Times New Roman" w:eastAsia="Times New Roman" w:cs="Times New Roman"/>
                <w:b w:val="0"/>
                <w:i w:val="0"/>
                <w:sz w:val="26"/>
              </w:rPr>
              <w:t>Cao</w:t>
            </w:r>
          </w:p>
        </w:tc>
      </w:tr>
      <w:tr w14:paraId="63EB3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6226462C">
            <w:pPr>
              <w:spacing w:before="0" w:after="120" w:line="312" w:lineRule="auto"/>
              <w:jc w:val="center"/>
            </w:pPr>
            <w:r>
              <w:rPr>
                <w:rFonts w:ascii="Times New Roman" w:hAnsi="Times New Roman" w:eastAsia="Times New Roman" w:cs="Times New Roman"/>
                <w:b w:val="0"/>
                <w:i w:val="0"/>
                <w:sz w:val="26"/>
              </w:rPr>
              <w:t>UC16</w:t>
            </w:r>
          </w:p>
        </w:tc>
        <w:tc>
          <w:tcPr>
            <w:tcW w:w="4422" w:type="dxa"/>
          </w:tcPr>
          <w:p w14:paraId="3CFB80EB">
            <w:pPr>
              <w:spacing w:before="0" w:after="120" w:line="312" w:lineRule="auto"/>
              <w:jc w:val="left"/>
            </w:pPr>
            <w:r>
              <w:rPr>
                <w:rFonts w:ascii="Times New Roman" w:hAnsi="Times New Roman" w:eastAsia="Times New Roman" w:cs="Times New Roman"/>
                <w:b w:val="0"/>
                <w:i w:val="0"/>
                <w:sz w:val="26"/>
              </w:rPr>
              <w:t>Xem báo cáo tổng hợp</w:t>
            </w:r>
          </w:p>
        </w:tc>
        <w:tc>
          <w:tcPr>
            <w:tcW w:w="2154" w:type="dxa"/>
          </w:tcPr>
          <w:p w14:paraId="24DAB3C1">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3047047D">
            <w:pPr>
              <w:spacing w:before="0" w:after="120" w:line="312" w:lineRule="auto"/>
              <w:jc w:val="center"/>
            </w:pPr>
            <w:r>
              <w:rPr>
                <w:rFonts w:ascii="Times New Roman" w:hAnsi="Times New Roman" w:eastAsia="Times New Roman" w:cs="Times New Roman"/>
                <w:b w:val="0"/>
                <w:i w:val="0"/>
                <w:sz w:val="26"/>
              </w:rPr>
              <w:t>Cao</w:t>
            </w:r>
          </w:p>
        </w:tc>
      </w:tr>
      <w:tr w14:paraId="1B82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881BFA6">
            <w:pPr>
              <w:spacing w:before="0" w:after="120" w:line="312" w:lineRule="auto"/>
              <w:jc w:val="center"/>
            </w:pPr>
            <w:r>
              <w:rPr>
                <w:rFonts w:ascii="Times New Roman" w:hAnsi="Times New Roman" w:eastAsia="Times New Roman" w:cs="Times New Roman"/>
                <w:b w:val="0"/>
                <w:i w:val="0"/>
                <w:sz w:val="26"/>
              </w:rPr>
              <w:t>UC17</w:t>
            </w:r>
          </w:p>
        </w:tc>
        <w:tc>
          <w:tcPr>
            <w:tcW w:w="4422" w:type="dxa"/>
          </w:tcPr>
          <w:p w14:paraId="368ABDF9">
            <w:pPr>
              <w:spacing w:before="0" w:after="120" w:line="312" w:lineRule="auto"/>
              <w:jc w:val="left"/>
            </w:pPr>
            <w:r>
              <w:rPr>
                <w:rFonts w:ascii="Times New Roman" w:hAnsi="Times New Roman" w:eastAsia="Times New Roman" w:cs="Times New Roman"/>
                <w:b w:val="0"/>
                <w:i w:val="0"/>
                <w:sz w:val="26"/>
              </w:rPr>
              <w:t>Xem nhật ký hệ thống</w:t>
            </w:r>
          </w:p>
        </w:tc>
        <w:tc>
          <w:tcPr>
            <w:tcW w:w="2154" w:type="dxa"/>
          </w:tcPr>
          <w:p w14:paraId="485087C9">
            <w:pPr>
              <w:spacing w:before="0" w:after="120" w:line="312" w:lineRule="auto"/>
              <w:jc w:val="left"/>
            </w:pPr>
            <w:r>
              <w:rPr>
                <w:rFonts w:ascii="Times New Roman" w:hAnsi="Times New Roman" w:eastAsia="Times New Roman" w:cs="Times New Roman"/>
                <w:b w:val="0"/>
                <w:i w:val="0"/>
                <w:sz w:val="26"/>
              </w:rPr>
              <w:t>Admin</w:t>
            </w:r>
          </w:p>
        </w:tc>
        <w:tc>
          <w:tcPr>
            <w:tcW w:w="1361" w:type="dxa"/>
          </w:tcPr>
          <w:p w14:paraId="44F2C2F8">
            <w:pPr>
              <w:spacing w:before="0" w:after="120" w:line="312" w:lineRule="auto"/>
              <w:jc w:val="center"/>
            </w:pPr>
            <w:r>
              <w:rPr>
                <w:rFonts w:ascii="Times New Roman" w:hAnsi="Times New Roman" w:eastAsia="Times New Roman" w:cs="Times New Roman"/>
                <w:b w:val="0"/>
                <w:i w:val="0"/>
                <w:sz w:val="26"/>
              </w:rPr>
              <w:t>Trung bình</w:t>
            </w:r>
          </w:p>
        </w:tc>
      </w:tr>
      <w:tr w14:paraId="0043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5CF46D1">
            <w:pPr>
              <w:spacing w:before="0" w:after="120" w:line="312" w:lineRule="auto"/>
              <w:jc w:val="center"/>
            </w:pPr>
            <w:r>
              <w:rPr>
                <w:rFonts w:ascii="Times New Roman" w:hAnsi="Times New Roman" w:eastAsia="Times New Roman" w:cs="Times New Roman"/>
                <w:b w:val="0"/>
                <w:i w:val="0"/>
                <w:sz w:val="26"/>
              </w:rPr>
              <w:t>UC18</w:t>
            </w:r>
          </w:p>
        </w:tc>
        <w:tc>
          <w:tcPr>
            <w:tcW w:w="4422" w:type="dxa"/>
          </w:tcPr>
          <w:p w14:paraId="4340FD96">
            <w:pPr>
              <w:spacing w:before="0" w:after="120" w:line="312" w:lineRule="auto"/>
              <w:jc w:val="left"/>
            </w:pPr>
            <w:r>
              <w:rPr>
                <w:rFonts w:ascii="Times New Roman" w:hAnsi="Times New Roman" w:eastAsia="Times New Roman" w:cs="Times New Roman"/>
                <w:b w:val="0"/>
                <w:i w:val="0"/>
                <w:sz w:val="26"/>
              </w:rPr>
              <w:t>Xem danh sách học phần được phân công</w:t>
            </w:r>
          </w:p>
        </w:tc>
        <w:tc>
          <w:tcPr>
            <w:tcW w:w="2154" w:type="dxa"/>
          </w:tcPr>
          <w:p w14:paraId="367EAAEC">
            <w:pPr>
              <w:spacing w:before="0" w:after="120" w:line="312" w:lineRule="auto"/>
              <w:jc w:val="left"/>
            </w:pPr>
            <w:r>
              <w:rPr>
                <w:rFonts w:ascii="Times New Roman" w:hAnsi="Times New Roman" w:eastAsia="Times New Roman" w:cs="Times New Roman"/>
                <w:b w:val="0"/>
                <w:i w:val="0"/>
                <w:sz w:val="26"/>
              </w:rPr>
              <w:t>Giảng viên</w:t>
            </w:r>
          </w:p>
        </w:tc>
        <w:tc>
          <w:tcPr>
            <w:tcW w:w="1361" w:type="dxa"/>
          </w:tcPr>
          <w:p w14:paraId="4E999755">
            <w:pPr>
              <w:spacing w:before="0" w:after="120" w:line="312" w:lineRule="auto"/>
              <w:jc w:val="center"/>
            </w:pPr>
            <w:r>
              <w:rPr>
                <w:rFonts w:ascii="Times New Roman" w:hAnsi="Times New Roman" w:eastAsia="Times New Roman" w:cs="Times New Roman"/>
                <w:b w:val="0"/>
                <w:i w:val="0"/>
                <w:sz w:val="26"/>
              </w:rPr>
              <w:t>Cao</w:t>
            </w:r>
          </w:p>
        </w:tc>
      </w:tr>
      <w:tr w14:paraId="099FE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51EC453A">
            <w:pPr>
              <w:spacing w:before="0" w:after="120" w:line="312" w:lineRule="auto"/>
              <w:jc w:val="center"/>
            </w:pPr>
            <w:r>
              <w:rPr>
                <w:rFonts w:ascii="Times New Roman" w:hAnsi="Times New Roman" w:eastAsia="Times New Roman" w:cs="Times New Roman"/>
                <w:b w:val="0"/>
                <w:i w:val="0"/>
                <w:sz w:val="26"/>
              </w:rPr>
              <w:t>UC19</w:t>
            </w:r>
          </w:p>
        </w:tc>
        <w:tc>
          <w:tcPr>
            <w:tcW w:w="4422" w:type="dxa"/>
          </w:tcPr>
          <w:p w14:paraId="21B2C8DF">
            <w:pPr>
              <w:spacing w:before="0" w:after="120" w:line="312" w:lineRule="auto"/>
              <w:jc w:val="left"/>
            </w:pPr>
            <w:r>
              <w:rPr>
                <w:rFonts w:ascii="Times New Roman" w:hAnsi="Times New Roman" w:eastAsia="Times New Roman" w:cs="Times New Roman"/>
                <w:b w:val="0"/>
                <w:i w:val="0"/>
                <w:sz w:val="26"/>
              </w:rPr>
              <w:t>Xem lịch giảng dạy</w:t>
            </w:r>
          </w:p>
        </w:tc>
        <w:tc>
          <w:tcPr>
            <w:tcW w:w="2154" w:type="dxa"/>
          </w:tcPr>
          <w:p w14:paraId="0DC660F0">
            <w:pPr>
              <w:spacing w:before="0" w:after="120" w:line="312" w:lineRule="auto"/>
              <w:jc w:val="left"/>
            </w:pPr>
            <w:r>
              <w:rPr>
                <w:rFonts w:ascii="Times New Roman" w:hAnsi="Times New Roman" w:eastAsia="Times New Roman" w:cs="Times New Roman"/>
                <w:b w:val="0"/>
                <w:i w:val="0"/>
                <w:sz w:val="26"/>
              </w:rPr>
              <w:t>Giảng viên</w:t>
            </w:r>
          </w:p>
        </w:tc>
        <w:tc>
          <w:tcPr>
            <w:tcW w:w="1361" w:type="dxa"/>
          </w:tcPr>
          <w:p w14:paraId="50AB0BE0">
            <w:pPr>
              <w:spacing w:before="0" w:after="120" w:line="312" w:lineRule="auto"/>
              <w:jc w:val="center"/>
            </w:pPr>
            <w:r>
              <w:rPr>
                <w:rFonts w:ascii="Times New Roman" w:hAnsi="Times New Roman" w:eastAsia="Times New Roman" w:cs="Times New Roman"/>
                <w:b w:val="0"/>
                <w:i w:val="0"/>
                <w:sz w:val="26"/>
              </w:rPr>
              <w:t>Cao</w:t>
            </w:r>
          </w:p>
        </w:tc>
      </w:tr>
      <w:tr w14:paraId="7A3C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37CADA69">
            <w:pPr>
              <w:spacing w:before="0" w:after="120" w:line="312" w:lineRule="auto"/>
              <w:jc w:val="center"/>
            </w:pPr>
            <w:r>
              <w:rPr>
                <w:rFonts w:ascii="Times New Roman" w:hAnsi="Times New Roman" w:eastAsia="Times New Roman" w:cs="Times New Roman"/>
                <w:b w:val="0"/>
                <w:i w:val="0"/>
                <w:sz w:val="26"/>
              </w:rPr>
              <w:t>UC20</w:t>
            </w:r>
          </w:p>
        </w:tc>
        <w:tc>
          <w:tcPr>
            <w:tcW w:w="4422" w:type="dxa"/>
          </w:tcPr>
          <w:p w14:paraId="56958736">
            <w:pPr>
              <w:spacing w:before="0" w:after="120" w:line="312" w:lineRule="auto"/>
              <w:jc w:val="left"/>
            </w:pPr>
            <w:r>
              <w:rPr>
                <w:rFonts w:ascii="Times New Roman" w:hAnsi="Times New Roman" w:eastAsia="Times New Roman" w:cs="Times New Roman"/>
                <w:b w:val="0"/>
                <w:i w:val="0"/>
                <w:sz w:val="26"/>
              </w:rPr>
              <w:t>Xem danh sách sinh viên trong lớp</w:t>
            </w:r>
          </w:p>
        </w:tc>
        <w:tc>
          <w:tcPr>
            <w:tcW w:w="2154" w:type="dxa"/>
          </w:tcPr>
          <w:p w14:paraId="749FCA2E">
            <w:pPr>
              <w:spacing w:before="0" w:after="120" w:line="312" w:lineRule="auto"/>
              <w:jc w:val="left"/>
            </w:pPr>
            <w:r>
              <w:rPr>
                <w:rFonts w:ascii="Times New Roman" w:hAnsi="Times New Roman" w:eastAsia="Times New Roman" w:cs="Times New Roman"/>
                <w:b w:val="0"/>
                <w:i w:val="0"/>
                <w:sz w:val="26"/>
              </w:rPr>
              <w:t>Giảng viên</w:t>
            </w:r>
          </w:p>
        </w:tc>
        <w:tc>
          <w:tcPr>
            <w:tcW w:w="1361" w:type="dxa"/>
          </w:tcPr>
          <w:p w14:paraId="71A9DFFA">
            <w:pPr>
              <w:spacing w:before="0" w:after="120" w:line="312" w:lineRule="auto"/>
              <w:jc w:val="center"/>
            </w:pPr>
            <w:r>
              <w:rPr>
                <w:rFonts w:ascii="Times New Roman" w:hAnsi="Times New Roman" w:eastAsia="Times New Roman" w:cs="Times New Roman"/>
                <w:b w:val="0"/>
                <w:i w:val="0"/>
                <w:sz w:val="26"/>
              </w:rPr>
              <w:t>Cao</w:t>
            </w:r>
          </w:p>
        </w:tc>
      </w:tr>
      <w:tr w14:paraId="7563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6BA02104">
            <w:pPr>
              <w:spacing w:before="0" w:after="120" w:line="312" w:lineRule="auto"/>
              <w:jc w:val="center"/>
            </w:pPr>
            <w:r>
              <w:rPr>
                <w:rFonts w:ascii="Times New Roman" w:hAnsi="Times New Roman" w:eastAsia="Times New Roman" w:cs="Times New Roman"/>
                <w:b w:val="0"/>
                <w:i w:val="0"/>
                <w:sz w:val="26"/>
              </w:rPr>
              <w:t>UC21</w:t>
            </w:r>
          </w:p>
        </w:tc>
        <w:tc>
          <w:tcPr>
            <w:tcW w:w="4422" w:type="dxa"/>
          </w:tcPr>
          <w:p w14:paraId="77C03CB2">
            <w:pPr>
              <w:spacing w:before="0" w:after="120" w:line="312" w:lineRule="auto"/>
              <w:jc w:val="left"/>
            </w:pPr>
            <w:r>
              <w:rPr>
                <w:rFonts w:ascii="Times New Roman" w:hAnsi="Times New Roman" w:eastAsia="Times New Roman" w:cs="Times New Roman"/>
                <w:b w:val="0"/>
                <w:i w:val="0"/>
                <w:sz w:val="26"/>
              </w:rPr>
              <w:t>Nhập điểm thành phần</w:t>
            </w:r>
          </w:p>
        </w:tc>
        <w:tc>
          <w:tcPr>
            <w:tcW w:w="2154" w:type="dxa"/>
          </w:tcPr>
          <w:p w14:paraId="7DF6783F">
            <w:pPr>
              <w:spacing w:before="0" w:after="120" w:line="312" w:lineRule="auto"/>
              <w:jc w:val="left"/>
            </w:pPr>
            <w:r>
              <w:rPr>
                <w:rFonts w:ascii="Times New Roman" w:hAnsi="Times New Roman" w:eastAsia="Times New Roman" w:cs="Times New Roman"/>
                <w:b w:val="0"/>
                <w:i w:val="0"/>
                <w:sz w:val="26"/>
              </w:rPr>
              <w:t>Giảng viên</w:t>
            </w:r>
          </w:p>
        </w:tc>
        <w:tc>
          <w:tcPr>
            <w:tcW w:w="1361" w:type="dxa"/>
          </w:tcPr>
          <w:p w14:paraId="0A83CDEC">
            <w:pPr>
              <w:spacing w:before="0" w:after="120" w:line="312" w:lineRule="auto"/>
              <w:jc w:val="center"/>
            </w:pPr>
            <w:r>
              <w:rPr>
                <w:rFonts w:ascii="Times New Roman" w:hAnsi="Times New Roman" w:eastAsia="Times New Roman" w:cs="Times New Roman"/>
                <w:b w:val="0"/>
                <w:i w:val="0"/>
                <w:sz w:val="26"/>
              </w:rPr>
              <w:t>Cao</w:t>
            </w:r>
          </w:p>
        </w:tc>
      </w:tr>
      <w:tr w14:paraId="330F4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64AE2ECF">
            <w:pPr>
              <w:spacing w:before="0" w:after="120" w:line="312" w:lineRule="auto"/>
              <w:jc w:val="center"/>
            </w:pPr>
            <w:r>
              <w:rPr>
                <w:rFonts w:ascii="Times New Roman" w:hAnsi="Times New Roman" w:eastAsia="Times New Roman" w:cs="Times New Roman"/>
                <w:b w:val="0"/>
                <w:i w:val="0"/>
                <w:sz w:val="26"/>
              </w:rPr>
              <w:t>UC22</w:t>
            </w:r>
          </w:p>
        </w:tc>
        <w:tc>
          <w:tcPr>
            <w:tcW w:w="4422" w:type="dxa"/>
          </w:tcPr>
          <w:p w14:paraId="3BAA3BF8">
            <w:pPr>
              <w:spacing w:before="0" w:after="120" w:line="312" w:lineRule="auto"/>
              <w:jc w:val="left"/>
            </w:pPr>
            <w:r>
              <w:rPr>
                <w:rFonts w:ascii="Times New Roman" w:hAnsi="Times New Roman" w:eastAsia="Times New Roman" w:cs="Times New Roman"/>
                <w:b w:val="0"/>
                <w:i w:val="0"/>
                <w:sz w:val="26"/>
              </w:rPr>
              <w:t>Lưu điểm nháp (DRAFT)</w:t>
            </w:r>
          </w:p>
        </w:tc>
        <w:tc>
          <w:tcPr>
            <w:tcW w:w="2154" w:type="dxa"/>
          </w:tcPr>
          <w:p w14:paraId="600D83C0">
            <w:pPr>
              <w:spacing w:before="0" w:after="120" w:line="312" w:lineRule="auto"/>
              <w:jc w:val="left"/>
            </w:pPr>
            <w:r>
              <w:rPr>
                <w:rFonts w:ascii="Times New Roman" w:hAnsi="Times New Roman" w:eastAsia="Times New Roman" w:cs="Times New Roman"/>
                <w:b w:val="0"/>
                <w:i w:val="0"/>
                <w:sz w:val="26"/>
              </w:rPr>
              <w:t>Giảng viên</w:t>
            </w:r>
          </w:p>
        </w:tc>
        <w:tc>
          <w:tcPr>
            <w:tcW w:w="1361" w:type="dxa"/>
          </w:tcPr>
          <w:p w14:paraId="628143D1">
            <w:pPr>
              <w:spacing w:before="0" w:after="120" w:line="312" w:lineRule="auto"/>
              <w:jc w:val="center"/>
            </w:pPr>
            <w:r>
              <w:rPr>
                <w:rFonts w:ascii="Times New Roman" w:hAnsi="Times New Roman" w:eastAsia="Times New Roman" w:cs="Times New Roman"/>
                <w:b w:val="0"/>
                <w:i w:val="0"/>
                <w:sz w:val="26"/>
              </w:rPr>
              <w:t>Cao</w:t>
            </w:r>
          </w:p>
        </w:tc>
      </w:tr>
      <w:tr w14:paraId="2F09C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300770D">
            <w:pPr>
              <w:spacing w:before="0" w:after="120" w:line="312" w:lineRule="auto"/>
              <w:jc w:val="center"/>
            </w:pPr>
            <w:r>
              <w:rPr>
                <w:rFonts w:ascii="Times New Roman" w:hAnsi="Times New Roman" w:eastAsia="Times New Roman" w:cs="Times New Roman"/>
                <w:b w:val="0"/>
                <w:i w:val="0"/>
                <w:sz w:val="26"/>
              </w:rPr>
              <w:t>UC23</w:t>
            </w:r>
          </w:p>
        </w:tc>
        <w:tc>
          <w:tcPr>
            <w:tcW w:w="4422" w:type="dxa"/>
          </w:tcPr>
          <w:p w14:paraId="12FEFA46">
            <w:pPr>
              <w:spacing w:before="0" w:after="120" w:line="312" w:lineRule="auto"/>
              <w:jc w:val="left"/>
            </w:pPr>
            <w:r>
              <w:rPr>
                <w:rFonts w:ascii="Times New Roman" w:hAnsi="Times New Roman" w:eastAsia="Times New Roman" w:cs="Times New Roman"/>
                <w:b w:val="0"/>
                <w:i w:val="0"/>
                <w:sz w:val="26"/>
              </w:rPr>
              <w:t>Gửi duyệt điểm (SUBMITTED)</w:t>
            </w:r>
          </w:p>
        </w:tc>
        <w:tc>
          <w:tcPr>
            <w:tcW w:w="2154" w:type="dxa"/>
          </w:tcPr>
          <w:p w14:paraId="28299041">
            <w:pPr>
              <w:spacing w:before="0" w:after="120" w:line="312" w:lineRule="auto"/>
              <w:jc w:val="left"/>
            </w:pPr>
            <w:r>
              <w:rPr>
                <w:rFonts w:ascii="Times New Roman" w:hAnsi="Times New Roman" w:eastAsia="Times New Roman" w:cs="Times New Roman"/>
                <w:b w:val="0"/>
                <w:i w:val="0"/>
                <w:sz w:val="26"/>
              </w:rPr>
              <w:t>Giảng viên</w:t>
            </w:r>
          </w:p>
        </w:tc>
        <w:tc>
          <w:tcPr>
            <w:tcW w:w="1361" w:type="dxa"/>
          </w:tcPr>
          <w:p w14:paraId="7D3CB145">
            <w:pPr>
              <w:spacing w:before="0" w:after="120" w:line="312" w:lineRule="auto"/>
              <w:jc w:val="center"/>
            </w:pPr>
            <w:r>
              <w:rPr>
                <w:rFonts w:ascii="Times New Roman" w:hAnsi="Times New Roman" w:eastAsia="Times New Roman" w:cs="Times New Roman"/>
                <w:b w:val="0"/>
                <w:i w:val="0"/>
                <w:sz w:val="26"/>
              </w:rPr>
              <w:t>Cao</w:t>
            </w:r>
          </w:p>
        </w:tc>
      </w:tr>
      <w:tr w14:paraId="1256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9E67252">
            <w:pPr>
              <w:spacing w:before="0" w:after="120" w:line="312" w:lineRule="auto"/>
              <w:jc w:val="center"/>
            </w:pPr>
            <w:r>
              <w:rPr>
                <w:rFonts w:ascii="Times New Roman" w:hAnsi="Times New Roman" w:eastAsia="Times New Roman" w:cs="Times New Roman"/>
                <w:b w:val="0"/>
                <w:i w:val="0"/>
                <w:sz w:val="26"/>
              </w:rPr>
              <w:t>UC24</w:t>
            </w:r>
          </w:p>
        </w:tc>
        <w:tc>
          <w:tcPr>
            <w:tcW w:w="4422" w:type="dxa"/>
          </w:tcPr>
          <w:p>
            <w:r>
              <w:t>Theo doi yeu cau phuc khao (PENDING/UNDER_REVIEW/RESOLVED/REJECTED)</w:t>
            </w:r>
          </w:p>
        </w:tc>
        <w:tc>
          <w:tcPr>
            <w:tcW w:w="2154" w:type="dxa"/>
          </w:tcPr>
          <w:p w14:paraId="1F3DADCF">
            <w:pPr>
              <w:spacing w:before="0" w:after="120" w:line="312" w:lineRule="auto"/>
              <w:jc w:val="left"/>
            </w:pPr>
            <w:r>
              <w:rPr>
                <w:rFonts w:ascii="Times New Roman" w:hAnsi="Times New Roman" w:eastAsia="Times New Roman" w:cs="Times New Roman"/>
                <w:b w:val="0"/>
                <w:i w:val="0"/>
                <w:sz w:val="26"/>
              </w:rPr>
              <w:t>Giảng viên</w:t>
            </w:r>
          </w:p>
        </w:tc>
        <w:tc>
          <w:tcPr>
            <w:tcW w:w="1361" w:type="dxa"/>
          </w:tcPr>
          <w:p w14:paraId="36D98E00">
            <w:pPr>
              <w:spacing w:before="0" w:after="120" w:line="312" w:lineRule="auto"/>
              <w:jc w:val="center"/>
            </w:pPr>
            <w:r>
              <w:rPr>
                <w:rFonts w:ascii="Times New Roman" w:hAnsi="Times New Roman" w:eastAsia="Times New Roman" w:cs="Times New Roman"/>
                <w:b w:val="0"/>
                <w:i w:val="0"/>
                <w:sz w:val="26"/>
              </w:rPr>
              <w:t>Trung bình</w:t>
            </w:r>
          </w:p>
        </w:tc>
      </w:tr>
      <w:tr w14:paraId="137D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4F36351A">
            <w:pPr>
              <w:spacing w:before="0" w:after="120" w:line="312" w:lineRule="auto"/>
              <w:jc w:val="center"/>
            </w:pPr>
            <w:r>
              <w:rPr>
                <w:rFonts w:ascii="Times New Roman" w:hAnsi="Times New Roman" w:eastAsia="Times New Roman" w:cs="Times New Roman"/>
                <w:b w:val="0"/>
                <w:i w:val="0"/>
                <w:sz w:val="26"/>
              </w:rPr>
              <w:t>UC25</w:t>
            </w:r>
          </w:p>
        </w:tc>
        <w:tc>
          <w:tcPr>
            <w:tcW w:w="4422" w:type="dxa"/>
          </w:tcPr>
          <w:p w14:paraId="0036D30F">
            <w:pPr>
              <w:spacing w:before="0" w:after="120" w:line="312" w:lineRule="auto"/>
              <w:jc w:val="left"/>
            </w:pPr>
            <w:r>
              <w:rPr>
                <w:rFonts w:ascii="Times New Roman" w:hAnsi="Times New Roman" w:eastAsia="Times New Roman" w:cs="Times New Roman"/>
                <w:b w:val="0"/>
                <w:i w:val="0"/>
                <w:sz w:val="26"/>
              </w:rPr>
              <w:t>Xem danh sách học phần đang mở</w:t>
            </w:r>
          </w:p>
        </w:tc>
        <w:tc>
          <w:tcPr>
            <w:tcW w:w="2154" w:type="dxa"/>
          </w:tcPr>
          <w:p w14:paraId="58224249">
            <w:pPr>
              <w:spacing w:before="0" w:after="120" w:line="312" w:lineRule="auto"/>
              <w:jc w:val="left"/>
            </w:pPr>
            <w:r>
              <w:rPr>
                <w:rFonts w:ascii="Times New Roman" w:hAnsi="Times New Roman" w:eastAsia="Times New Roman" w:cs="Times New Roman"/>
                <w:b w:val="0"/>
                <w:i w:val="0"/>
                <w:sz w:val="26"/>
              </w:rPr>
              <w:t>Sinh viên</w:t>
            </w:r>
          </w:p>
        </w:tc>
        <w:tc>
          <w:tcPr>
            <w:tcW w:w="1361" w:type="dxa"/>
          </w:tcPr>
          <w:p w14:paraId="74617B18">
            <w:pPr>
              <w:spacing w:before="0" w:after="120" w:line="312" w:lineRule="auto"/>
              <w:jc w:val="center"/>
            </w:pPr>
            <w:r>
              <w:rPr>
                <w:rFonts w:ascii="Times New Roman" w:hAnsi="Times New Roman" w:eastAsia="Times New Roman" w:cs="Times New Roman"/>
                <w:b w:val="0"/>
                <w:i w:val="0"/>
                <w:sz w:val="26"/>
              </w:rPr>
              <w:t>Cao</w:t>
            </w:r>
          </w:p>
        </w:tc>
      </w:tr>
      <w:tr w14:paraId="0E3E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29A5514B">
            <w:pPr>
              <w:spacing w:before="0" w:after="120" w:line="312" w:lineRule="auto"/>
              <w:jc w:val="center"/>
            </w:pPr>
            <w:r>
              <w:rPr>
                <w:rFonts w:ascii="Times New Roman" w:hAnsi="Times New Roman" w:eastAsia="Times New Roman" w:cs="Times New Roman"/>
                <w:b w:val="0"/>
                <w:i w:val="0"/>
                <w:sz w:val="26"/>
              </w:rPr>
              <w:t>UC26</w:t>
            </w:r>
          </w:p>
        </w:tc>
        <w:tc>
          <w:tcPr>
            <w:tcW w:w="4422" w:type="dxa"/>
          </w:tcPr>
          <w:p w14:paraId="01EBEDF1">
            <w:pPr>
              <w:spacing w:before="0" w:after="120" w:line="312" w:lineRule="auto"/>
              <w:jc w:val="left"/>
            </w:pPr>
            <w:r>
              <w:rPr>
                <w:rFonts w:ascii="Times New Roman" w:hAnsi="Times New Roman" w:eastAsia="Times New Roman" w:cs="Times New Roman"/>
                <w:b w:val="0"/>
                <w:i w:val="0"/>
                <w:sz w:val="26"/>
              </w:rPr>
              <w:t>Đăng ký học phần</w:t>
            </w:r>
          </w:p>
        </w:tc>
        <w:tc>
          <w:tcPr>
            <w:tcW w:w="2154" w:type="dxa"/>
          </w:tcPr>
          <w:p w14:paraId="37D88955">
            <w:pPr>
              <w:spacing w:before="0" w:after="120" w:line="312" w:lineRule="auto"/>
              <w:jc w:val="left"/>
            </w:pPr>
            <w:r>
              <w:rPr>
                <w:rFonts w:ascii="Times New Roman" w:hAnsi="Times New Roman" w:eastAsia="Times New Roman" w:cs="Times New Roman"/>
                <w:b w:val="0"/>
                <w:i w:val="0"/>
                <w:sz w:val="26"/>
              </w:rPr>
              <w:t>Sinh viên</w:t>
            </w:r>
          </w:p>
        </w:tc>
        <w:tc>
          <w:tcPr>
            <w:tcW w:w="1361" w:type="dxa"/>
          </w:tcPr>
          <w:p w14:paraId="3154A269">
            <w:pPr>
              <w:spacing w:before="0" w:after="120" w:line="312" w:lineRule="auto"/>
              <w:jc w:val="center"/>
            </w:pPr>
            <w:r>
              <w:rPr>
                <w:rFonts w:ascii="Times New Roman" w:hAnsi="Times New Roman" w:eastAsia="Times New Roman" w:cs="Times New Roman"/>
                <w:b w:val="0"/>
                <w:i w:val="0"/>
                <w:sz w:val="26"/>
              </w:rPr>
              <w:t>Cao</w:t>
            </w:r>
          </w:p>
        </w:tc>
      </w:tr>
      <w:tr w14:paraId="26D1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3DD658BB">
            <w:pPr>
              <w:spacing w:before="0" w:after="120" w:line="312" w:lineRule="auto"/>
              <w:jc w:val="center"/>
            </w:pPr>
            <w:r>
              <w:rPr>
                <w:rFonts w:ascii="Times New Roman" w:hAnsi="Times New Roman" w:eastAsia="Times New Roman" w:cs="Times New Roman"/>
                <w:b w:val="0"/>
                <w:i w:val="0"/>
                <w:sz w:val="26"/>
              </w:rPr>
              <w:t>UC27</w:t>
            </w:r>
          </w:p>
        </w:tc>
        <w:tc>
          <w:tcPr>
            <w:tcW w:w="4422" w:type="dxa"/>
          </w:tcPr>
          <w:p w14:paraId="03103018">
            <w:pPr>
              <w:spacing w:before="0" w:after="120" w:line="312" w:lineRule="auto"/>
              <w:jc w:val="left"/>
            </w:pPr>
            <w:r>
              <w:rPr>
                <w:rFonts w:ascii="Times New Roman" w:hAnsi="Times New Roman" w:eastAsia="Times New Roman" w:cs="Times New Roman"/>
                <w:b w:val="0"/>
                <w:i w:val="0"/>
                <w:sz w:val="26"/>
              </w:rPr>
              <w:t>Hủy đăng ký học phần</w:t>
            </w:r>
          </w:p>
        </w:tc>
        <w:tc>
          <w:tcPr>
            <w:tcW w:w="2154" w:type="dxa"/>
          </w:tcPr>
          <w:p w14:paraId="5E6DAAC4">
            <w:pPr>
              <w:spacing w:before="0" w:after="120" w:line="312" w:lineRule="auto"/>
              <w:jc w:val="left"/>
            </w:pPr>
            <w:r>
              <w:rPr>
                <w:rFonts w:ascii="Times New Roman" w:hAnsi="Times New Roman" w:eastAsia="Times New Roman" w:cs="Times New Roman"/>
                <w:b w:val="0"/>
                <w:i w:val="0"/>
                <w:sz w:val="26"/>
              </w:rPr>
              <w:t>Sinh viên</w:t>
            </w:r>
          </w:p>
        </w:tc>
        <w:tc>
          <w:tcPr>
            <w:tcW w:w="1361" w:type="dxa"/>
          </w:tcPr>
          <w:p w14:paraId="0095FA6D">
            <w:pPr>
              <w:spacing w:before="0" w:after="120" w:line="312" w:lineRule="auto"/>
              <w:jc w:val="center"/>
            </w:pPr>
            <w:r>
              <w:rPr>
                <w:rFonts w:ascii="Times New Roman" w:hAnsi="Times New Roman" w:eastAsia="Times New Roman" w:cs="Times New Roman"/>
                <w:b w:val="0"/>
                <w:i w:val="0"/>
                <w:sz w:val="26"/>
              </w:rPr>
              <w:t>Cao</w:t>
            </w:r>
          </w:p>
        </w:tc>
      </w:tr>
      <w:tr w14:paraId="113D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16163FAE">
            <w:pPr>
              <w:spacing w:before="0" w:after="120" w:line="312" w:lineRule="auto"/>
              <w:jc w:val="center"/>
            </w:pPr>
            <w:r>
              <w:rPr>
                <w:rFonts w:ascii="Times New Roman" w:hAnsi="Times New Roman" w:eastAsia="Times New Roman" w:cs="Times New Roman"/>
                <w:b w:val="0"/>
                <w:i w:val="0"/>
                <w:sz w:val="26"/>
              </w:rPr>
              <w:t>UC28</w:t>
            </w:r>
          </w:p>
        </w:tc>
        <w:tc>
          <w:tcPr>
            <w:tcW w:w="4422" w:type="dxa"/>
          </w:tcPr>
          <w:p w14:paraId="42C399D0">
            <w:pPr>
              <w:spacing w:before="0" w:after="120" w:line="312" w:lineRule="auto"/>
              <w:jc w:val="left"/>
            </w:pPr>
            <w:r>
              <w:rPr>
                <w:rFonts w:ascii="Times New Roman" w:hAnsi="Times New Roman" w:eastAsia="Times New Roman" w:cs="Times New Roman"/>
                <w:b w:val="0"/>
                <w:i w:val="0"/>
                <w:sz w:val="26"/>
              </w:rPr>
              <w:t>Xem thời khóa biểu</w:t>
            </w:r>
          </w:p>
        </w:tc>
        <w:tc>
          <w:tcPr>
            <w:tcW w:w="2154" w:type="dxa"/>
          </w:tcPr>
          <w:p w14:paraId="00EA10F3">
            <w:pPr>
              <w:spacing w:before="0" w:after="120" w:line="312" w:lineRule="auto"/>
              <w:jc w:val="left"/>
            </w:pPr>
            <w:r>
              <w:rPr>
                <w:rFonts w:ascii="Times New Roman" w:hAnsi="Times New Roman" w:eastAsia="Times New Roman" w:cs="Times New Roman"/>
                <w:b w:val="0"/>
                <w:i w:val="0"/>
                <w:sz w:val="26"/>
              </w:rPr>
              <w:t>Sinh viên</w:t>
            </w:r>
          </w:p>
        </w:tc>
        <w:tc>
          <w:tcPr>
            <w:tcW w:w="1361" w:type="dxa"/>
          </w:tcPr>
          <w:p w14:paraId="7CBA10DF">
            <w:pPr>
              <w:spacing w:before="0" w:after="120" w:line="312" w:lineRule="auto"/>
              <w:jc w:val="center"/>
            </w:pPr>
            <w:r>
              <w:rPr>
                <w:rFonts w:ascii="Times New Roman" w:hAnsi="Times New Roman" w:eastAsia="Times New Roman" w:cs="Times New Roman"/>
                <w:b w:val="0"/>
                <w:i w:val="0"/>
                <w:sz w:val="26"/>
              </w:rPr>
              <w:t>Cao</w:t>
            </w:r>
          </w:p>
        </w:tc>
      </w:tr>
      <w:tr w14:paraId="1E99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7E29F189">
            <w:pPr>
              <w:spacing w:before="0" w:after="120" w:line="312" w:lineRule="auto"/>
              <w:jc w:val="center"/>
            </w:pPr>
            <w:r>
              <w:rPr>
                <w:rFonts w:ascii="Times New Roman" w:hAnsi="Times New Roman" w:eastAsia="Times New Roman" w:cs="Times New Roman"/>
                <w:b w:val="0"/>
                <w:i w:val="0"/>
                <w:sz w:val="26"/>
              </w:rPr>
              <w:t>UC29</w:t>
            </w:r>
          </w:p>
        </w:tc>
        <w:tc>
          <w:tcPr>
            <w:tcW w:w="4422" w:type="dxa"/>
          </w:tcPr>
          <w:p w14:paraId="18540495">
            <w:pPr>
              <w:spacing w:before="0" w:after="120" w:line="312" w:lineRule="auto"/>
              <w:jc w:val="left"/>
            </w:pPr>
            <w:r>
              <w:rPr>
                <w:rFonts w:ascii="Times New Roman" w:hAnsi="Times New Roman" w:eastAsia="Times New Roman" w:cs="Times New Roman"/>
                <w:b w:val="0"/>
                <w:i w:val="0"/>
                <w:sz w:val="26"/>
              </w:rPr>
              <w:t>Xem kết quả học tập và GPA</w:t>
            </w:r>
          </w:p>
        </w:tc>
        <w:tc>
          <w:tcPr>
            <w:tcW w:w="2154" w:type="dxa"/>
          </w:tcPr>
          <w:p w14:paraId="5EB925E1">
            <w:pPr>
              <w:spacing w:before="0" w:after="120" w:line="312" w:lineRule="auto"/>
              <w:jc w:val="left"/>
            </w:pPr>
            <w:r>
              <w:rPr>
                <w:rFonts w:ascii="Times New Roman" w:hAnsi="Times New Roman" w:eastAsia="Times New Roman" w:cs="Times New Roman"/>
                <w:b w:val="0"/>
                <w:i w:val="0"/>
                <w:sz w:val="26"/>
              </w:rPr>
              <w:t>Sinh viên</w:t>
            </w:r>
          </w:p>
        </w:tc>
        <w:tc>
          <w:tcPr>
            <w:tcW w:w="1361" w:type="dxa"/>
          </w:tcPr>
          <w:p w14:paraId="4E96D29F">
            <w:pPr>
              <w:spacing w:before="0" w:after="120" w:line="312" w:lineRule="auto"/>
              <w:jc w:val="center"/>
            </w:pPr>
            <w:r>
              <w:rPr>
                <w:rFonts w:ascii="Times New Roman" w:hAnsi="Times New Roman" w:eastAsia="Times New Roman" w:cs="Times New Roman"/>
                <w:b w:val="0"/>
                <w:i w:val="0"/>
                <w:sz w:val="26"/>
              </w:rPr>
              <w:t>Cao</w:t>
            </w:r>
          </w:p>
        </w:tc>
      </w:tr>
      <w:tr w14:paraId="643C5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14860B7A">
            <w:pPr>
              <w:spacing w:before="0" w:after="120" w:line="312" w:lineRule="auto"/>
              <w:jc w:val="center"/>
            </w:pPr>
            <w:r>
              <w:rPr>
                <w:rFonts w:ascii="Times New Roman" w:hAnsi="Times New Roman" w:eastAsia="Times New Roman" w:cs="Times New Roman"/>
                <w:b w:val="0"/>
                <w:i w:val="0"/>
                <w:sz w:val="26"/>
              </w:rPr>
              <w:t>UC30</w:t>
            </w:r>
          </w:p>
        </w:tc>
        <w:tc>
          <w:tcPr>
            <w:tcW w:w="4422" w:type="dxa"/>
          </w:tcPr>
          <w:p w14:paraId="2B5BB749">
            <w:pPr>
              <w:spacing w:before="0" w:after="120" w:line="312" w:lineRule="auto"/>
              <w:jc w:val="left"/>
            </w:pPr>
            <w:r>
              <w:rPr>
                <w:rFonts w:ascii="Times New Roman" w:hAnsi="Times New Roman" w:eastAsia="Times New Roman" w:cs="Times New Roman"/>
                <w:b w:val="0"/>
                <w:i w:val="0"/>
                <w:sz w:val="26"/>
              </w:rPr>
              <w:t>Gửi yêu cầu phúc khảo</w:t>
            </w:r>
          </w:p>
        </w:tc>
        <w:tc>
          <w:tcPr>
            <w:tcW w:w="2154" w:type="dxa"/>
          </w:tcPr>
          <w:p w14:paraId="433E1DF5">
            <w:pPr>
              <w:spacing w:before="0" w:after="120" w:line="312" w:lineRule="auto"/>
              <w:jc w:val="left"/>
            </w:pPr>
            <w:r>
              <w:rPr>
                <w:rFonts w:ascii="Times New Roman" w:hAnsi="Times New Roman" w:eastAsia="Times New Roman" w:cs="Times New Roman"/>
                <w:b w:val="0"/>
                <w:i w:val="0"/>
                <w:sz w:val="26"/>
              </w:rPr>
              <w:t>Sinh viên</w:t>
            </w:r>
          </w:p>
        </w:tc>
        <w:tc>
          <w:tcPr>
            <w:tcW w:w="1361" w:type="dxa"/>
          </w:tcPr>
          <w:p w14:paraId="14813AB6">
            <w:pPr>
              <w:spacing w:before="0" w:after="120" w:line="312" w:lineRule="auto"/>
              <w:jc w:val="center"/>
            </w:pPr>
            <w:r>
              <w:rPr>
                <w:rFonts w:ascii="Times New Roman" w:hAnsi="Times New Roman" w:eastAsia="Times New Roman" w:cs="Times New Roman"/>
                <w:b w:val="0"/>
                <w:i w:val="0"/>
                <w:sz w:val="26"/>
              </w:rPr>
              <w:t>Cao</w:t>
            </w:r>
          </w:p>
        </w:tc>
      </w:tr>
      <w:tr w14:paraId="6418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011C389B">
            <w:pPr>
              <w:spacing w:before="0" w:after="120" w:line="312" w:lineRule="auto"/>
              <w:jc w:val="center"/>
            </w:pPr>
            <w:r>
              <w:rPr>
                <w:rFonts w:ascii="Times New Roman" w:hAnsi="Times New Roman" w:eastAsia="Times New Roman" w:cs="Times New Roman"/>
                <w:b w:val="0"/>
                <w:i w:val="0"/>
                <w:sz w:val="26"/>
              </w:rPr>
              <w:t>UC31</w:t>
            </w:r>
          </w:p>
        </w:tc>
        <w:tc>
          <w:tcPr>
            <w:tcW w:w="4422" w:type="dxa"/>
          </w:tcPr>
          <w:p>
            <w:r>
              <w:t>Theo doi trang thai phuc khao (PENDING/UNDER_REVIEW/RESOLVED/REJECTED)</w:t>
            </w:r>
          </w:p>
        </w:tc>
        <w:tc>
          <w:tcPr>
            <w:tcW w:w="2154" w:type="dxa"/>
          </w:tcPr>
          <w:p w14:paraId="6FDDC98F">
            <w:pPr>
              <w:spacing w:before="0" w:after="120" w:line="312" w:lineRule="auto"/>
              <w:jc w:val="left"/>
            </w:pPr>
            <w:r>
              <w:rPr>
                <w:rFonts w:ascii="Times New Roman" w:hAnsi="Times New Roman" w:eastAsia="Times New Roman" w:cs="Times New Roman"/>
                <w:b w:val="0"/>
                <w:i w:val="0"/>
                <w:sz w:val="26"/>
              </w:rPr>
              <w:t>Sinh viên</w:t>
            </w:r>
          </w:p>
        </w:tc>
        <w:tc>
          <w:tcPr>
            <w:tcW w:w="1361" w:type="dxa"/>
          </w:tcPr>
          <w:p w14:paraId="169F4743">
            <w:pPr>
              <w:spacing w:before="0" w:after="120" w:line="312" w:lineRule="auto"/>
              <w:jc w:val="center"/>
            </w:pPr>
            <w:r>
              <w:rPr>
                <w:rFonts w:ascii="Times New Roman" w:hAnsi="Times New Roman" w:eastAsia="Times New Roman" w:cs="Times New Roman"/>
                <w:b w:val="0"/>
                <w:i w:val="0"/>
                <w:sz w:val="26"/>
              </w:rPr>
              <w:t>Trung bình</w:t>
            </w:r>
          </w:p>
        </w:tc>
      </w:tr>
    </w:tbl>
    <w:p w14:paraId="31A6BB60">
      <w:pPr>
        <w:pStyle w:val="3"/>
        <w:spacing w:before="0" w:after="120" w:line="312" w:lineRule="auto"/>
        <w:jc w:val="left"/>
      </w:pPr>
      <w:bookmarkStart w:id="32" w:name="_Toc7476"/>
      <w:r>
        <w:rPr>
          <w:rFonts w:ascii="Times New Roman" w:hAnsi="Times New Roman" w:eastAsia="Times New Roman" w:cs="Times New Roman"/>
          <w:b/>
          <w:i w:val="0"/>
          <w:sz w:val="26"/>
        </w:rPr>
        <w:t>3.6. Yêu cầu phi chức năng</w:t>
      </w:r>
      <w:bookmarkEnd w:id="32"/>
    </w:p>
    <w:p w14:paraId="306AD24B">
      <w:pPr>
        <w:pStyle w:val="4"/>
        <w:spacing w:before="0" w:after="120" w:line="312" w:lineRule="auto"/>
        <w:jc w:val="left"/>
      </w:pPr>
      <w:bookmarkStart w:id="33" w:name="_Toc14806"/>
      <w:r>
        <w:rPr>
          <w:rFonts w:ascii="Times New Roman" w:hAnsi="Times New Roman" w:eastAsia="Times New Roman" w:cs="Times New Roman"/>
          <w:b/>
          <w:i/>
          <w:sz w:val="26"/>
        </w:rPr>
        <w:t>3.6.1. Yêu cầu về bảo mật</w:t>
      </w:r>
      <w:bookmarkEnd w:id="33"/>
    </w:p>
    <w:p w14:paraId="2C7EAAF4">
      <w:pPr>
        <w:spacing w:before="0" w:after="120" w:line="312" w:lineRule="auto"/>
        <w:jc w:val="left"/>
      </w:pPr>
    </w:p>
    <w:p w14:paraId="73EB609E">
      <w:pPr>
        <w:spacing w:before="0" w:after="120" w:line="312" w:lineRule="auto"/>
        <w:jc w:val="left"/>
      </w:pPr>
      <w:r>
        <w:rPr>
          <w:rFonts w:ascii="Times New Roman" w:hAnsi="Times New Roman" w:eastAsia="Times New Roman" w:cs="Times New Roman"/>
          <w:b w:val="0"/>
          <w:i w:val="0"/>
          <w:sz w:val="26"/>
        </w:rPr>
        <w:t>- Người dùng phải xác thực trước khi truy cập hệ thống.</w:t>
      </w:r>
    </w:p>
    <w:p w14:paraId="3AEAA85C">
      <w:pPr>
        <w:spacing w:before="0" w:after="120" w:line="312" w:lineRule="auto"/>
        <w:jc w:val="left"/>
      </w:pPr>
      <w:r>
        <w:rPr>
          <w:rFonts w:ascii="Times New Roman" w:hAnsi="Times New Roman" w:eastAsia="Times New Roman" w:cs="Times New Roman"/>
          <w:b w:val="0"/>
          <w:i w:val="0"/>
          <w:sz w:val="26"/>
        </w:rPr>
        <w:t>- Mỗi người dùng chỉ được nhìn thấy và thao tác dữ liệu trong phạm vi quyền được cấp.</w:t>
      </w:r>
    </w:p>
    <w:p w14:paraId="3BE12F0B">
      <w:pPr>
        <w:spacing w:before="0" w:after="120" w:line="312" w:lineRule="auto"/>
        <w:jc w:val="left"/>
      </w:pPr>
      <w:r>
        <w:rPr>
          <w:rFonts w:ascii="Times New Roman" w:hAnsi="Times New Roman" w:eastAsia="Times New Roman" w:cs="Times New Roman"/>
          <w:b w:val="0"/>
          <w:i w:val="0"/>
          <w:sz w:val="26"/>
        </w:rPr>
        <w:t>- Các thao tác quan trọng như duyệt điểm, khóa điểm, xử lý phúc khảo cần có kiểm soát quyền chặt chẽ.</w:t>
      </w:r>
    </w:p>
    <w:p w14:paraId="36674EE0">
      <w:pPr>
        <w:spacing w:before="0" w:after="120" w:line="312" w:lineRule="auto"/>
        <w:jc w:val="left"/>
      </w:pPr>
      <w:r>
        <w:rPr>
          <w:rFonts w:ascii="Times New Roman" w:hAnsi="Times New Roman" w:eastAsia="Times New Roman" w:cs="Times New Roman"/>
          <w:b w:val="0"/>
          <w:i w:val="0"/>
          <w:sz w:val="26"/>
        </w:rPr>
        <w:t>- Hệ thống cần có cơ chế lưu vết thay đổi đối với dữ liệu nhạy cảm như bảng điểm.</w:t>
      </w:r>
    </w:p>
    <w:p w14:paraId="6EB3454D">
      <w:pPr>
        <w:spacing w:before="0" w:after="120" w:line="312" w:lineRule="auto"/>
        <w:jc w:val="left"/>
      </w:pPr>
    </w:p>
    <w:p w14:paraId="04818C43">
      <w:pPr>
        <w:pStyle w:val="4"/>
        <w:spacing w:before="0" w:after="120" w:line="312" w:lineRule="auto"/>
        <w:jc w:val="left"/>
      </w:pPr>
      <w:bookmarkStart w:id="34" w:name="_Toc29325"/>
      <w:r>
        <w:rPr>
          <w:rFonts w:ascii="Times New Roman" w:hAnsi="Times New Roman" w:eastAsia="Times New Roman" w:cs="Times New Roman"/>
          <w:b/>
          <w:i/>
          <w:sz w:val="26"/>
        </w:rPr>
        <w:t>3.6.2. Yêu cầu về hiệu năng</w:t>
      </w:r>
      <w:bookmarkEnd w:id="34"/>
    </w:p>
    <w:p w14:paraId="6766B276">
      <w:pPr>
        <w:spacing w:before="0" w:after="120" w:line="312" w:lineRule="auto"/>
        <w:jc w:val="left"/>
      </w:pPr>
    </w:p>
    <w:p w14:paraId="532CD4C0">
      <w:pPr>
        <w:spacing w:before="0" w:after="120" w:line="312" w:lineRule="auto"/>
        <w:jc w:val="left"/>
      </w:pPr>
      <w:r>
        <w:rPr>
          <w:rFonts w:ascii="Times New Roman" w:hAnsi="Times New Roman" w:eastAsia="Times New Roman" w:cs="Times New Roman"/>
          <w:b w:val="0"/>
          <w:i w:val="0"/>
          <w:sz w:val="26"/>
        </w:rPr>
        <w:t>- Các thao tác truy vấn và hiển thị dữ liệu phải đủ nhanh trong phạm vi dữ liệu học thuật.</w:t>
      </w:r>
    </w:p>
    <w:p w14:paraId="1D9DD0B0">
      <w:pPr>
        <w:spacing w:before="0" w:after="120" w:line="312" w:lineRule="auto"/>
        <w:jc w:val="left"/>
      </w:pPr>
      <w:r>
        <w:rPr>
          <w:rFonts w:ascii="Times New Roman" w:hAnsi="Times New Roman" w:eastAsia="Times New Roman" w:cs="Times New Roman"/>
          <w:b w:val="0"/>
          <w:i w:val="0"/>
          <w:sz w:val="26"/>
        </w:rPr>
        <w:t>- Những truy vấn tổng hợp báo cáo cần được tối ưu bằng view và index ở cơ sở dữ liệu.</w:t>
      </w:r>
    </w:p>
    <w:p w14:paraId="20FC2D75">
      <w:pPr>
        <w:spacing w:before="0" w:after="120" w:line="312" w:lineRule="auto"/>
        <w:jc w:val="left"/>
      </w:pPr>
    </w:p>
    <w:p w14:paraId="1F2BC61B">
      <w:pPr>
        <w:pStyle w:val="4"/>
        <w:spacing w:before="0" w:after="120" w:line="312" w:lineRule="auto"/>
        <w:jc w:val="left"/>
      </w:pPr>
      <w:bookmarkStart w:id="35" w:name="_Toc12609"/>
      <w:r>
        <w:rPr>
          <w:rFonts w:ascii="Times New Roman" w:hAnsi="Times New Roman" w:eastAsia="Times New Roman" w:cs="Times New Roman"/>
          <w:b/>
          <w:i/>
          <w:sz w:val="26"/>
        </w:rPr>
        <w:t>3.6.3. Yêu cầu về tính đúng đắn dữ liệu</w:t>
      </w:r>
      <w:bookmarkEnd w:id="35"/>
    </w:p>
    <w:p w14:paraId="2A755E04">
      <w:pPr>
        <w:spacing w:before="0" w:after="120" w:line="312" w:lineRule="auto"/>
        <w:jc w:val="left"/>
      </w:pPr>
    </w:p>
    <w:p w14:paraId="30396404">
      <w:pPr>
        <w:spacing w:before="0" w:after="120" w:line="312" w:lineRule="auto"/>
        <w:jc w:val="left"/>
      </w:pPr>
      <w:r>
        <w:rPr>
          <w:rFonts w:ascii="Times New Roman" w:hAnsi="Times New Roman" w:eastAsia="Times New Roman" w:cs="Times New Roman"/>
          <w:b w:val="0"/>
          <w:i w:val="0"/>
          <w:sz w:val="26"/>
        </w:rPr>
        <w:t>- Các khóa chính, khóa ngoại và ràng buộc phải bảo vệ được tính toàn vẹn dữ liệu.</w:t>
      </w:r>
    </w:p>
    <w:p w14:paraId="282A6415">
      <w:pPr>
        <w:spacing w:before="0" w:after="120" w:line="312" w:lineRule="auto"/>
        <w:jc w:val="left"/>
      </w:pPr>
      <w:r>
        <w:rPr>
          <w:rFonts w:ascii="Times New Roman" w:hAnsi="Times New Roman" w:eastAsia="Times New Roman" w:cs="Times New Roman"/>
          <w:b w:val="0"/>
          <w:i w:val="0"/>
          <w:sz w:val="26"/>
        </w:rPr>
        <w:t>- Hệ thống không cho phép sinh viên đăng ký trùng học phần hoặc vượt điều kiện cho phép.</w:t>
      </w:r>
    </w:p>
    <w:p w14:paraId="29A07CF4">
      <w:pPr>
        <w:spacing w:before="0" w:after="120" w:line="312" w:lineRule="auto"/>
        <w:jc w:val="left"/>
      </w:pPr>
      <w:r>
        <w:rPr>
          <w:rFonts w:ascii="Times New Roman" w:hAnsi="Times New Roman" w:eastAsia="Times New Roman" w:cs="Times New Roman"/>
          <w:b w:val="0"/>
          <w:i w:val="0"/>
          <w:sz w:val="26"/>
        </w:rPr>
        <w:t>- Hệ thống không cho phép xung đột phòng học trong cùng thời điểm và cùng khoảng ngày hiệu lực.</w:t>
      </w:r>
    </w:p>
    <w:p w14:paraId="3EB6769E">
      <w:pPr>
        <w:spacing w:before="0" w:after="120" w:line="312" w:lineRule="auto"/>
        <w:jc w:val="left"/>
      </w:pPr>
    </w:p>
    <w:p w14:paraId="54A1FD14">
      <w:pPr>
        <w:pStyle w:val="4"/>
        <w:spacing w:before="0" w:after="120" w:line="312" w:lineRule="auto"/>
        <w:jc w:val="left"/>
      </w:pPr>
      <w:bookmarkStart w:id="36" w:name="_Toc15501"/>
      <w:r>
        <w:rPr>
          <w:rFonts w:ascii="Times New Roman" w:hAnsi="Times New Roman" w:eastAsia="Times New Roman" w:cs="Times New Roman"/>
          <w:b/>
          <w:i/>
          <w:sz w:val="26"/>
        </w:rPr>
        <w:t>3.6.4. Yêu cầu về khả năng sử dụng</w:t>
      </w:r>
      <w:bookmarkEnd w:id="36"/>
    </w:p>
    <w:p w14:paraId="79229115">
      <w:pPr>
        <w:spacing w:before="0" w:after="120" w:line="312" w:lineRule="auto"/>
        <w:jc w:val="left"/>
      </w:pPr>
    </w:p>
    <w:p w14:paraId="4ECC0C5D">
      <w:pPr>
        <w:spacing w:before="0" w:after="120" w:line="312" w:lineRule="auto"/>
        <w:jc w:val="left"/>
      </w:pPr>
      <w:r>
        <w:rPr>
          <w:rFonts w:ascii="Times New Roman" w:hAnsi="Times New Roman" w:eastAsia="Times New Roman" w:cs="Times New Roman"/>
          <w:b w:val="0"/>
          <w:i w:val="0"/>
          <w:sz w:val="26"/>
        </w:rPr>
        <w:t>- Giao diện phải rõ ràng, dễ thao tác và có phân khu theo vai trò.</w:t>
      </w:r>
    </w:p>
    <w:p w14:paraId="18CEDFCE">
      <w:pPr>
        <w:spacing w:before="0" w:after="120" w:line="312" w:lineRule="auto"/>
        <w:jc w:val="left"/>
      </w:pPr>
      <w:r>
        <w:rPr>
          <w:rFonts w:ascii="Times New Roman" w:hAnsi="Times New Roman" w:eastAsia="Times New Roman" w:cs="Times New Roman"/>
          <w:b w:val="0"/>
          <w:i w:val="0"/>
          <w:sz w:val="26"/>
        </w:rPr>
        <w:t>- Người dùng có thể truy cập bằng trình duyệt web thông thường.</w:t>
      </w:r>
    </w:p>
    <w:p w14:paraId="574FF6ED">
      <w:pPr>
        <w:spacing w:before="0" w:after="120" w:line="312" w:lineRule="auto"/>
        <w:jc w:val="left"/>
      </w:pPr>
    </w:p>
    <w:p w14:paraId="656DF42F">
      <w:pPr>
        <w:pStyle w:val="4"/>
        <w:spacing w:before="0" w:after="120" w:line="312" w:lineRule="auto"/>
        <w:jc w:val="left"/>
      </w:pPr>
      <w:bookmarkStart w:id="37" w:name="_Toc32415"/>
      <w:r>
        <w:rPr>
          <w:rFonts w:ascii="Times New Roman" w:hAnsi="Times New Roman" w:eastAsia="Times New Roman" w:cs="Times New Roman"/>
          <w:b/>
          <w:i/>
          <w:sz w:val="26"/>
        </w:rPr>
        <w:t>3.6.5. Yêu cầu về bảo trì và mở rộng</w:t>
      </w:r>
      <w:bookmarkEnd w:id="37"/>
    </w:p>
    <w:p w14:paraId="6E86280B">
      <w:pPr>
        <w:spacing w:before="0" w:after="120" w:line="312" w:lineRule="auto"/>
        <w:jc w:val="left"/>
      </w:pPr>
    </w:p>
    <w:p w14:paraId="2C6800A0">
      <w:pPr>
        <w:spacing w:before="0" w:after="120" w:line="312" w:lineRule="auto"/>
        <w:jc w:val="left"/>
      </w:pPr>
      <w:r>
        <w:rPr>
          <w:rFonts w:ascii="Times New Roman" w:hAnsi="Times New Roman" w:eastAsia="Times New Roman" w:cs="Times New Roman"/>
          <w:b w:val="0"/>
          <w:i w:val="0"/>
          <w:sz w:val="26"/>
        </w:rPr>
        <w:t>- Mã nguồn cần được tổ chức theo module rõ ràng.</w:t>
      </w:r>
    </w:p>
    <w:p w14:paraId="6F7D1AB0">
      <w:pPr>
        <w:spacing w:before="0" w:after="120" w:line="312" w:lineRule="auto"/>
        <w:jc w:val="left"/>
      </w:pPr>
      <w:r>
        <w:rPr>
          <w:rFonts w:ascii="Times New Roman" w:hAnsi="Times New Roman" w:eastAsia="Times New Roman" w:cs="Times New Roman"/>
          <w:b w:val="0"/>
          <w:i w:val="0"/>
          <w:sz w:val="26"/>
        </w:rPr>
        <w:t>- Các nghiệp vụ quan trọng được tách biệt ở tầng truy vấn, hành động và cơ sở dữ liệu.</w:t>
      </w:r>
    </w:p>
    <w:p w14:paraId="26C3A8FA">
      <w:pPr>
        <w:spacing w:before="0" w:after="120" w:line="312" w:lineRule="auto"/>
        <w:jc w:val="left"/>
      </w:pPr>
      <w:r>
        <w:rPr>
          <w:rFonts w:ascii="Times New Roman" w:hAnsi="Times New Roman" w:eastAsia="Times New Roman" w:cs="Times New Roman"/>
          <w:b w:val="0"/>
          <w:i w:val="0"/>
          <w:sz w:val="26"/>
        </w:rPr>
        <w:t>- Hệ thống cần dễ bổ sung các chức năng mới trong tương lai như học phí, thông báo, tích hợp AI.</w:t>
      </w:r>
    </w:p>
    <w:p w14:paraId="03D8B56C">
      <w:pPr>
        <w:pStyle w:val="3"/>
        <w:spacing w:before="0" w:after="120" w:line="312" w:lineRule="auto"/>
        <w:jc w:val="left"/>
      </w:pPr>
      <w:bookmarkStart w:id="38" w:name="_Toc7672"/>
      <w:r>
        <w:rPr>
          <w:rFonts w:ascii="Times New Roman" w:hAnsi="Times New Roman" w:eastAsia="Times New Roman" w:cs="Times New Roman"/>
          <w:b/>
          <w:i w:val="0"/>
          <w:sz w:val="26"/>
        </w:rPr>
        <w:t>3.7. Các ca sử dụng trọng tâm</w:t>
      </w:r>
      <w:bookmarkEnd w:id="38"/>
    </w:p>
    <w:p w14:paraId="0D0F0487">
      <w:pPr>
        <w:spacing w:before="0" w:after="120" w:line="312" w:lineRule="auto"/>
        <w:jc w:val="left"/>
      </w:pPr>
      <w:r>
        <w:rPr>
          <w:rFonts w:ascii="Times New Roman" w:hAnsi="Times New Roman" w:eastAsia="Times New Roman" w:cs="Times New Roman"/>
          <w:b/>
          <w:i/>
          <w:sz w:val="26"/>
        </w:rPr>
        <w:t>UC01. Đăng nhập hệ thống</w:t>
      </w:r>
    </w:p>
    <w:p w14:paraId="788A4DBE">
      <w:pPr>
        <w:spacing w:before="0" w:after="120" w:line="312" w:lineRule="auto"/>
        <w:jc w:val="left"/>
      </w:pPr>
    </w:p>
    <w:p w14:paraId="62348068">
      <w:pPr>
        <w:spacing w:before="0" w:after="120" w:line="312" w:lineRule="auto"/>
        <w:jc w:val="both"/>
      </w:pPr>
      <w:r>
        <w:rPr>
          <w:rFonts w:ascii="Times New Roman" w:hAnsi="Times New Roman" w:eastAsia="Times New Roman" w:cs="Times New Roman"/>
          <w:b w:val="0"/>
          <w:i w:val="0"/>
          <w:sz w:val="26"/>
        </w:rPr>
        <w:t>Tác nhân: Admin, Giảng viên, Sinh viên.</w:t>
      </w:r>
    </w:p>
    <w:p w14:paraId="6550FB08">
      <w:pPr>
        <w:spacing w:before="0" w:after="120" w:line="312" w:lineRule="auto"/>
        <w:jc w:val="left"/>
      </w:pPr>
    </w:p>
    <w:p w14:paraId="7E8B6E61">
      <w:pPr>
        <w:spacing w:before="0" w:after="120" w:line="312" w:lineRule="auto"/>
        <w:jc w:val="both"/>
      </w:pPr>
      <w:r>
        <w:rPr>
          <w:rFonts w:ascii="Times New Roman" w:hAnsi="Times New Roman" w:eastAsia="Times New Roman" w:cs="Times New Roman"/>
          <w:b w:val="0"/>
          <w:i w:val="0"/>
          <w:sz w:val="26"/>
        </w:rPr>
        <w:t>Mô tả: Người dùng nhập tài khoản và mật khẩu để truy cập hệ thống. Sau khi xác thực thành công, hệ thống xác định vai trò từ hồ sơ người dùng và điều hướng tới trang phù hợp.</w:t>
      </w:r>
    </w:p>
    <w:p w14:paraId="0E930DFB">
      <w:pPr>
        <w:spacing w:before="0" w:after="120" w:line="312" w:lineRule="auto"/>
        <w:jc w:val="left"/>
      </w:pPr>
    </w:p>
    <w:p w14:paraId="7CB47740">
      <w:pPr>
        <w:spacing w:before="0" w:after="120" w:line="312" w:lineRule="auto"/>
        <w:jc w:val="both"/>
      </w:pPr>
      <w:r>
        <w:rPr>
          <w:rFonts w:ascii="Times New Roman" w:hAnsi="Times New Roman" w:eastAsia="Times New Roman" w:cs="Times New Roman"/>
          <w:b w:val="0"/>
          <w:i w:val="0"/>
          <w:sz w:val="26"/>
        </w:rPr>
        <w:t>Kết quả: Người dùng truy cập đúng khu vực chức năng theo quyền hạn.</w:t>
      </w:r>
    </w:p>
    <w:p w14:paraId="4F5EEC2B">
      <w:pPr>
        <w:spacing w:before="0" w:after="120" w:line="312" w:lineRule="auto"/>
        <w:jc w:val="left"/>
      </w:pPr>
    </w:p>
    <w:p w14:paraId="456BC769">
      <w:pPr>
        <w:spacing w:before="0" w:after="120" w:line="312" w:lineRule="auto"/>
        <w:jc w:val="left"/>
      </w:pPr>
      <w:r>
        <w:rPr>
          <w:rFonts w:ascii="Times New Roman" w:hAnsi="Times New Roman" w:eastAsia="Times New Roman" w:cs="Times New Roman"/>
          <w:b/>
          <w:i/>
          <w:sz w:val="26"/>
        </w:rPr>
        <w:t>UC02. Quản lý danh mục đào tạo</w:t>
      </w:r>
    </w:p>
    <w:p w14:paraId="2638ABB5">
      <w:pPr>
        <w:spacing w:before="0" w:after="120" w:line="312" w:lineRule="auto"/>
        <w:jc w:val="left"/>
      </w:pPr>
    </w:p>
    <w:p w14:paraId="51A5FC0C">
      <w:pPr>
        <w:spacing w:before="0" w:after="120" w:line="312" w:lineRule="auto"/>
        <w:jc w:val="both"/>
      </w:pPr>
      <w:r>
        <w:rPr>
          <w:rFonts w:ascii="Times New Roman" w:hAnsi="Times New Roman" w:eastAsia="Times New Roman" w:cs="Times New Roman"/>
          <w:b w:val="0"/>
          <w:i w:val="0"/>
          <w:sz w:val="26"/>
        </w:rPr>
        <w:t>Tác nhân: Admin.</w:t>
      </w:r>
    </w:p>
    <w:p w14:paraId="1763859A">
      <w:pPr>
        <w:spacing w:before="0" w:after="120" w:line="312" w:lineRule="auto"/>
        <w:jc w:val="left"/>
      </w:pPr>
    </w:p>
    <w:p w14:paraId="7873DD3C">
      <w:pPr>
        <w:spacing w:before="0" w:after="120" w:line="312" w:lineRule="auto"/>
        <w:jc w:val="both"/>
      </w:pPr>
      <w:r>
        <w:rPr>
          <w:rFonts w:ascii="Times New Roman" w:hAnsi="Times New Roman" w:eastAsia="Times New Roman" w:cs="Times New Roman"/>
          <w:b w:val="0"/>
          <w:i w:val="0"/>
          <w:sz w:val="26"/>
        </w:rPr>
        <w:t>Mô tả: Quản trị viên tạo và cập nhật khoa, ngành, lớp sinh hoạt, học kỳ, phòng học, môn học và các quan hệ tiên quyết.</w:t>
      </w:r>
    </w:p>
    <w:p w14:paraId="5D50F451">
      <w:pPr>
        <w:spacing w:before="0" w:after="120" w:line="312" w:lineRule="auto"/>
        <w:jc w:val="left"/>
      </w:pPr>
    </w:p>
    <w:p w14:paraId="4A43065E">
      <w:pPr>
        <w:spacing w:before="0" w:after="120" w:line="312" w:lineRule="auto"/>
        <w:jc w:val="both"/>
      </w:pPr>
      <w:r>
        <w:rPr>
          <w:rFonts w:ascii="Times New Roman" w:hAnsi="Times New Roman" w:eastAsia="Times New Roman" w:cs="Times New Roman"/>
          <w:b w:val="0"/>
          <w:i w:val="0"/>
          <w:sz w:val="26"/>
        </w:rPr>
        <w:t>Kết quả: Dữ liệu nền được chuẩn hóa làm cơ sở cho các nghiệp vụ tiếp theo.</w:t>
      </w:r>
    </w:p>
    <w:p w14:paraId="12E6FA48">
      <w:pPr>
        <w:spacing w:before="0" w:after="120" w:line="312" w:lineRule="auto"/>
        <w:jc w:val="left"/>
      </w:pPr>
    </w:p>
    <w:p w14:paraId="45BD31AE">
      <w:pPr>
        <w:spacing w:before="0" w:after="120" w:line="312" w:lineRule="auto"/>
        <w:jc w:val="left"/>
      </w:pPr>
      <w:r>
        <w:rPr>
          <w:rFonts w:ascii="Times New Roman" w:hAnsi="Times New Roman" w:eastAsia="Times New Roman" w:cs="Times New Roman"/>
          <w:b/>
          <w:i/>
          <w:sz w:val="26"/>
        </w:rPr>
        <w:t>UC03. Mở học phần và phân công giảng viên</w:t>
      </w:r>
    </w:p>
    <w:p w14:paraId="7EC0A407">
      <w:pPr>
        <w:spacing w:before="0" w:after="120" w:line="312" w:lineRule="auto"/>
        <w:jc w:val="left"/>
      </w:pPr>
    </w:p>
    <w:p w14:paraId="53C5DECD">
      <w:pPr>
        <w:spacing w:before="0" w:after="120" w:line="312" w:lineRule="auto"/>
        <w:jc w:val="both"/>
      </w:pPr>
      <w:r>
        <w:rPr>
          <w:rFonts w:ascii="Times New Roman" w:hAnsi="Times New Roman" w:eastAsia="Times New Roman" w:cs="Times New Roman"/>
          <w:b w:val="0"/>
          <w:i w:val="0"/>
          <w:sz w:val="26"/>
        </w:rPr>
        <w:t>Tác nhân: Admin.</w:t>
      </w:r>
    </w:p>
    <w:p w14:paraId="5F6B98E7">
      <w:pPr>
        <w:spacing w:before="0" w:after="120" w:line="312" w:lineRule="auto"/>
        <w:jc w:val="left"/>
      </w:pPr>
    </w:p>
    <w:p w14:paraId="7691990E">
      <w:pPr>
        <w:spacing w:before="0" w:after="120" w:line="312" w:lineRule="auto"/>
        <w:jc w:val="both"/>
      </w:pPr>
      <w:r>
        <w:rPr>
          <w:rFonts w:ascii="Times New Roman" w:hAnsi="Times New Roman" w:eastAsia="Times New Roman" w:cs="Times New Roman"/>
          <w:b w:val="0"/>
          <w:i w:val="0"/>
          <w:sz w:val="26"/>
        </w:rPr>
        <w:t>Mô tả: Quản trị viên tạo học phần mở cho từng học kỳ, gán giảng viên phụ trách, xác định chỉ tiêu, thời gian mở đăng ký và quy tắc tính điểm.</w:t>
      </w:r>
    </w:p>
    <w:p w14:paraId="1F08F72D">
      <w:pPr>
        <w:spacing w:before="0" w:after="120" w:line="312" w:lineRule="auto"/>
        <w:jc w:val="left"/>
      </w:pPr>
    </w:p>
    <w:p w14:paraId="6C33668A">
      <w:pPr>
        <w:spacing w:before="0" w:after="120" w:line="312" w:lineRule="auto"/>
        <w:jc w:val="both"/>
      </w:pPr>
      <w:r>
        <w:rPr>
          <w:rFonts w:ascii="Times New Roman" w:hAnsi="Times New Roman" w:eastAsia="Times New Roman" w:cs="Times New Roman"/>
          <w:b w:val="0"/>
          <w:i w:val="0"/>
          <w:sz w:val="26"/>
        </w:rPr>
        <w:t>Kết quả: Sinh viên có thể nhìn thấy các học phần phù hợp để đăng ký; giảng viên có lớp để quản lý điểm.</w:t>
      </w:r>
    </w:p>
    <w:p w14:paraId="6FAADE0B">
      <w:pPr>
        <w:spacing w:before="0" w:after="120" w:line="312" w:lineRule="auto"/>
        <w:jc w:val="left"/>
      </w:pPr>
    </w:p>
    <w:p w14:paraId="020A8D2F">
      <w:pPr>
        <w:spacing w:before="0" w:after="120" w:line="312" w:lineRule="auto"/>
        <w:jc w:val="left"/>
      </w:pPr>
      <w:r>
        <w:rPr>
          <w:rFonts w:ascii="Times New Roman" w:hAnsi="Times New Roman" w:eastAsia="Times New Roman" w:cs="Times New Roman"/>
          <w:b/>
          <w:i/>
          <w:sz w:val="26"/>
        </w:rPr>
        <w:t>UC04. Đăng ký học phần</w:t>
      </w:r>
    </w:p>
    <w:p w14:paraId="58589BD5">
      <w:pPr>
        <w:spacing w:before="0" w:after="120" w:line="312" w:lineRule="auto"/>
        <w:jc w:val="left"/>
      </w:pPr>
    </w:p>
    <w:p w14:paraId="567AEF24">
      <w:pPr>
        <w:spacing w:before="0" w:after="120" w:line="312" w:lineRule="auto"/>
        <w:jc w:val="both"/>
      </w:pPr>
      <w:r>
        <w:rPr>
          <w:rFonts w:ascii="Times New Roman" w:hAnsi="Times New Roman" w:eastAsia="Times New Roman" w:cs="Times New Roman"/>
          <w:b w:val="0"/>
          <w:i w:val="0"/>
          <w:sz w:val="26"/>
        </w:rPr>
        <w:t>Tác nhân: Sinh viên.</w:t>
      </w:r>
    </w:p>
    <w:p w14:paraId="65C46859">
      <w:pPr>
        <w:spacing w:before="0" w:after="120" w:line="312" w:lineRule="auto"/>
        <w:jc w:val="left"/>
      </w:pPr>
    </w:p>
    <w:p w14:paraId="0C5E5CAA">
      <w:pPr>
        <w:spacing w:before="0" w:after="120" w:line="312" w:lineRule="auto"/>
        <w:jc w:val="both"/>
      </w:pPr>
      <w:r>
        <w:rPr>
          <w:rFonts w:ascii="Times New Roman" w:hAnsi="Times New Roman" w:eastAsia="Times New Roman" w:cs="Times New Roman"/>
          <w:b w:val="0"/>
          <w:i w:val="0"/>
          <w:sz w:val="26"/>
        </w:rPr>
        <w:t>Mô tả: Sinh viên chọn học phần đang mở để đăng ký. Hệ thống kiểm tra cửa sổ thời gian, tình trạng học phần, sĩ số, môn tiên quyết, số tín chỉ tối đa và xung đột lịch.</w:t>
      </w:r>
    </w:p>
    <w:p w14:paraId="38A3D430">
      <w:pPr>
        <w:spacing w:before="0" w:after="120" w:line="312" w:lineRule="auto"/>
        <w:jc w:val="left"/>
      </w:pPr>
    </w:p>
    <w:p w14:paraId="656CAAB0">
      <w:pPr>
        <w:spacing w:before="0" w:after="120" w:line="312" w:lineRule="auto"/>
        <w:jc w:val="both"/>
      </w:pPr>
      <w:r>
        <w:rPr>
          <w:rFonts w:ascii="Times New Roman" w:hAnsi="Times New Roman" w:eastAsia="Times New Roman" w:cs="Times New Roman"/>
          <w:b w:val="0"/>
          <w:i w:val="0"/>
          <w:sz w:val="26"/>
        </w:rPr>
        <w:t>Kết quả: Nếu hợp lệ, hệ thống tạo bản ghi đăng ký và cập nhật số lượng đã đăng ký của học phần.</w:t>
      </w:r>
    </w:p>
    <w:p w14:paraId="37410032">
      <w:pPr>
        <w:spacing w:before="0" w:after="120" w:line="312" w:lineRule="auto"/>
        <w:jc w:val="left"/>
      </w:pPr>
    </w:p>
    <w:p w14:paraId="33A35E42">
      <w:pPr>
        <w:spacing w:before="0" w:after="120" w:line="312" w:lineRule="auto"/>
        <w:jc w:val="left"/>
      </w:pPr>
      <w:r>
        <w:rPr>
          <w:rFonts w:ascii="Times New Roman" w:hAnsi="Times New Roman" w:eastAsia="Times New Roman" w:cs="Times New Roman"/>
          <w:b/>
          <w:i/>
          <w:sz w:val="26"/>
        </w:rPr>
        <w:t>UC05. Nhập điểm và gửi duyệt</w:t>
      </w:r>
    </w:p>
    <w:p w14:paraId="513C1058">
      <w:pPr>
        <w:spacing w:before="0" w:after="120" w:line="312" w:lineRule="auto"/>
        <w:jc w:val="left"/>
      </w:pPr>
    </w:p>
    <w:p w14:paraId="0528287C">
      <w:pPr>
        <w:spacing w:before="0" w:after="120" w:line="312" w:lineRule="auto"/>
        <w:jc w:val="both"/>
      </w:pPr>
      <w:r>
        <w:rPr>
          <w:rFonts w:ascii="Times New Roman" w:hAnsi="Times New Roman" w:eastAsia="Times New Roman" w:cs="Times New Roman"/>
          <w:b w:val="0"/>
          <w:i w:val="0"/>
          <w:sz w:val="26"/>
        </w:rPr>
        <w:t>Tác nhân: Giảng viên.</w:t>
      </w:r>
    </w:p>
    <w:p w14:paraId="160A1E92">
      <w:pPr>
        <w:spacing w:before="0" w:after="120" w:line="312" w:lineRule="auto"/>
        <w:jc w:val="left"/>
      </w:pPr>
    </w:p>
    <w:p w14:paraId="652D90D8">
      <w:pPr>
        <w:spacing w:before="0" w:after="120" w:line="312" w:lineRule="auto"/>
        <w:jc w:val="both"/>
      </w:pPr>
      <w:r>
        <w:rPr>
          <w:rFonts w:ascii="Times New Roman" w:hAnsi="Times New Roman" w:eastAsia="Times New Roman" w:cs="Times New Roman"/>
          <w:b w:val="0"/>
          <w:i w:val="0"/>
          <w:sz w:val="26"/>
        </w:rPr>
        <w:t>Mô tả: Giảng viên nhập điểm chuyên cần, giữa kỳ, cuối kỳ cho sinh viên thuộc lớp học phần được phân công. Hệ thống tự tính điểm tổng, xếp loại và GPA. Giảng viên có thể lưu nháp hoặc gửi duyệt.</w:t>
      </w:r>
    </w:p>
    <w:p w14:paraId="2F3D1551">
      <w:pPr>
        <w:spacing w:before="0" w:after="120" w:line="312" w:lineRule="auto"/>
        <w:jc w:val="left"/>
      </w:pPr>
    </w:p>
    <w:p w14:paraId="21B00E54">
      <w:pPr>
        <w:spacing w:before="0" w:after="120" w:line="312" w:lineRule="auto"/>
        <w:jc w:val="both"/>
      </w:pPr>
      <w:r>
        <w:rPr>
          <w:rFonts w:ascii="Times New Roman" w:hAnsi="Times New Roman" w:eastAsia="Times New Roman" w:cs="Times New Roman"/>
          <w:b w:val="0"/>
          <w:i w:val="0"/>
          <w:sz w:val="26"/>
        </w:rPr>
        <w:t>Kết quả: Bảng điểm được lưu trong hệ thống và chuyển sang trạng thái phù hợp.</w:t>
      </w:r>
    </w:p>
    <w:p w14:paraId="358F2EA9">
      <w:pPr>
        <w:spacing w:before="0" w:after="120" w:line="312" w:lineRule="auto"/>
        <w:jc w:val="left"/>
      </w:pPr>
    </w:p>
    <w:p w14:paraId="055D8B15">
      <w:pPr>
        <w:spacing w:before="0" w:after="120" w:line="312" w:lineRule="auto"/>
        <w:jc w:val="left"/>
      </w:pPr>
      <w:r>
        <w:rPr>
          <w:rFonts w:ascii="Times New Roman" w:hAnsi="Times New Roman" w:eastAsia="Times New Roman" w:cs="Times New Roman"/>
          <w:b/>
          <w:i/>
          <w:sz w:val="26"/>
        </w:rPr>
        <w:t>UC06. Duyệt điểm và khóa điểm</w:t>
      </w:r>
    </w:p>
    <w:p w14:paraId="229B9B17">
      <w:pPr>
        <w:spacing w:before="0" w:after="120" w:line="312" w:lineRule="auto"/>
        <w:jc w:val="left"/>
      </w:pPr>
    </w:p>
    <w:p w14:paraId="3D241EC1">
      <w:pPr>
        <w:spacing w:before="0" w:after="120" w:line="312" w:lineRule="auto"/>
        <w:jc w:val="both"/>
      </w:pPr>
      <w:r>
        <w:rPr>
          <w:rFonts w:ascii="Times New Roman" w:hAnsi="Times New Roman" w:eastAsia="Times New Roman" w:cs="Times New Roman"/>
          <w:b w:val="0"/>
          <w:i w:val="0"/>
          <w:sz w:val="26"/>
        </w:rPr>
        <w:t>Tác nhân: Admin.</w:t>
      </w:r>
    </w:p>
    <w:p w14:paraId="369FDE2D">
      <w:pPr>
        <w:spacing w:before="0" w:after="120" w:line="312" w:lineRule="auto"/>
        <w:jc w:val="left"/>
      </w:pPr>
    </w:p>
    <w:p w14:paraId="70F56445">
      <w:pPr>
        <w:spacing w:before="0" w:after="120" w:line="312" w:lineRule="auto"/>
        <w:jc w:val="both"/>
      </w:pPr>
      <w:r>
        <w:rPr>
          <w:rFonts w:ascii="Times New Roman" w:hAnsi="Times New Roman" w:eastAsia="Times New Roman" w:cs="Times New Roman"/>
          <w:b w:val="0"/>
          <w:i w:val="0"/>
          <w:sz w:val="26"/>
        </w:rPr>
        <w:t>Mô tả: Quản trị viên rà soát các bản ghi điểm đã gửi duyệt, thực hiện duyệt hoặc khóa điểm theo từng học phần.</w:t>
      </w:r>
    </w:p>
    <w:p w14:paraId="1D13A153">
      <w:pPr>
        <w:spacing w:before="0" w:after="120" w:line="312" w:lineRule="auto"/>
        <w:jc w:val="left"/>
      </w:pPr>
    </w:p>
    <w:p w14:paraId="744168E2">
      <w:pPr>
        <w:spacing w:before="0" w:after="120" w:line="312" w:lineRule="auto"/>
        <w:jc w:val="both"/>
      </w:pPr>
      <w:r>
        <w:rPr>
          <w:rFonts w:ascii="Times New Roman" w:hAnsi="Times New Roman" w:eastAsia="Times New Roman" w:cs="Times New Roman"/>
          <w:b w:val="0"/>
          <w:i w:val="0"/>
          <w:sz w:val="26"/>
        </w:rPr>
        <w:t>Kết quả: Chỉ những điểm hợp lệ mới được xác nhận chính thức; điểm đã khóa hạn chế sửa đổi trái phép.</w:t>
      </w:r>
    </w:p>
    <w:p w14:paraId="64B0E169">
      <w:pPr>
        <w:spacing w:before="0" w:after="120" w:line="312" w:lineRule="auto"/>
        <w:jc w:val="left"/>
      </w:pPr>
    </w:p>
    <w:p w14:paraId="73603C7D">
      <w:pPr>
        <w:spacing w:before="0" w:after="120" w:line="312" w:lineRule="auto"/>
        <w:jc w:val="left"/>
      </w:pPr>
      <w:r>
        <w:rPr>
          <w:rFonts w:ascii="Times New Roman" w:hAnsi="Times New Roman" w:eastAsia="Times New Roman" w:cs="Times New Roman"/>
          <w:b/>
          <w:i/>
          <w:sz w:val="26"/>
        </w:rPr>
        <w:t>UC07. Gửi và xử lý phúc khảo</w:t>
      </w:r>
    </w:p>
    <w:p w14:paraId="47FB9DFB">
      <w:pPr>
        <w:spacing w:before="0" w:after="120" w:line="312" w:lineRule="auto"/>
        <w:jc w:val="left"/>
      </w:pPr>
    </w:p>
    <w:p w14:paraId="23A17B8D">
      <w:pPr>
        <w:spacing w:before="0" w:after="120" w:line="312" w:lineRule="auto"/>
        <w:jc w:val="both"/>
      </w:pPr>
      <w:r>
        <w:rPr>
          <w:rFonts w:ascii="Times New Roman" w:hAnsi="Times New Roman" w:eastAsia="Times New Roman" w:cs="Times New Roman"/>
          <w:b w:val="0"/>
          <w:i w:val="0"/>
          <w:sz w:val="26"/>
        </w:rPr>
        <w:t>Tác nhân: Sinh viên, Giảng viên, Admin.</w:t>
      </w:r>
    </w:p>
    <w:p w14:paraId="4B1FC768">
      <w:pPr>
        <w:spacing w:before="0" w:after="120" w:line="312" w:lineRule="auto"/>
        <w:jc w:val="left"/>
      </w:pPr>
    </w:p>
    <w:p w14:paraId="24E3FF04">
      <w:pPr>
        <w:spacing w:before="0" w:after="120" w:line="312" w:lineRule="auto"/>
        <w:jc w:val="both"/>
      </w:pPr>
      <w:r>
        <w:t>Mo ta: Sinh vien gui yeu cau phuc khao cho mot ban ghi diem. He thong chi cho phep mot yeu cau dang mo cho moi cap grade_id + student_id voi trang thai PENDING hoac UNDER_REVIEW. Giang vien va quan tri vien theo doi yeu cau, cap nhat tinh trang xu ly va ket qua giai quyet.</w:t>
      </w:r>
    </w:p>
    <w:p w14:paraId="7BDD754E">
      <w:pPr>
        <w:spacing w:before="0" w:after="120" w:line="312" w:lineRule="auto"/>
        <w:jc w:val="left"/>
      </w:pPr>
    </w:p>
    <w:p w14:paraId="3C824CED">
      <w:pPr>
        <w:spacing w:before="0" w:after="120" w:line="312" w:lineRule="auto"/>
        <w:jc w:val="both"/>
      </w:pPr>
      <w:r>
        <w:rPr>
          <w:rFonts w:ascii="Times New Roman" w:hAnsi="Times New Roman" w:eastAsia="Times New Roman" w:cs="Times New Roman"/>
          <w:b w:val="0"/>
          <w:i w:val="0"/>
          <w:sz w:val="26"/>
        </w:rPr>
        <w:t>Kết quả: Quy trình phúc khảo minh bạch, có lưu vết và phản hồi rõ ràng.</w:t>
      </w:r>
    </w:p>
    <w:p w14:paraId="6BFEF005">
      <w:pPr>
        <w:spacing w:before="0" w:after="120" w:line="312" w:lineRule="auto"/>
        <w:jc w:val="left"/>
      </w:pPr>
    </w:p>
    <w:p w14:paraId="6DADDA12">
      <w:pPr>
        <w:spacing w:before="0" w:after="120" w:line="312" w:lineRule="auto"/>
        <w:jc w:val="left"/>
      </w:pPr>
      <w:r>
        <w:rPr>
          <w:rFonts w:ascii="Times New Roman" w:hAnsi="Times New Roman" w:eastAsia="Times New Roman" w:cs="Times New Roman"/>
          <w:b/>
          <w:i/>
          <w:sz w:val="26"/>
        </w:rPr>
        <w:t>UC08. Báo cáo và thống kê</w:t>
      </w:r>
    </w:p>
    <w:p w14:paraId="7EDD8B8D">
      <w:pPr>
        <w:spacing w:before="0" w:after="120" w:line="312" w:lineRule="auto"/>
        <w:jc w:val="left"/>
      </w:pPr>
    </w:p>
    <w:p w14:paraId="56872930">
      <w:pPr>
        <w:spacing w:before="0" w:after="120" w:line="312" w:lineRule="auto"/>
        <w:jc w:val="both"/>
      </w:pPr>
      <w:r>
        <w:rPr>
          <w:rFonts w:ascii="Times New Roman" w:hAnsi="Times New Roman" w:eastAsia="Times New Roman" w:cs="Times New Roman"/>
          <w:b w:val="0"/>
          <w:i w:val="0"/>
          <w:sz w:val="26"/>
        </w:rPr>
        <w:t>Tác nhân: Admin.</w:t>
      </w:r>
    </w:p>
    <w:p w14:paraId="7AC1B290">
      <w:pPr>
        <w:spacing w:before="0" w:after="120" w:line="312" w:lineRule="auto"/>
        <w:jc w:val="left"/>
      </w:pPr>
    </w:p>
    <w:p w14:paraId="48E77A22">
      <w:pPr>
        <w:spacing w:before="0" w:after="120" w:line="312" w:lineRule="auto"/>
        <w:jc w:val="both"/>
      </w:pPr>
      <w:r>
        <w:rPr>
          <w:rFonts w:ascii="Times New Roman" w:hAnsi="Times New Roman" w:eastAsia="Times New Roman" w:cs="Times New Roman"/>
          <w:b w:val="0"/>
          <w:i w:val="0"/>
          <w:sz w:val="26"/>
        </w:rPr>
        <w:t>Mô tả: Quản trị viên xem báo cáo phân bố sinh viên, tỷ lệ qua môn, điểm trung bình lớp và cảnh báo học vụ.</w:t>
      </w:r>
    </w:p>
    <w:p w14:paraId="738FF83F">
      <w:pPr>
        <w:spacing w:before="0" w:after="120" w:line="312" w:lineRule="auto"/>
        <w:jc w:val="left"/>
      </w:pPr>
    </w:p>
    <w:p w14:paraId="0C911230">
      <w:pPr>
        <w:spacing w:before="0" w:after="120" w:line="312" w:lineRule="auto"/>
        <w:jc w:val="both"/>
      </w:pPr>
      <w:r>
        <w:rPr>
          <w:rFonts w:ascii="Times New Roman" w:hAnsi="Times New Roman" w:eastAsia="Times New Roman" w:cs="Times New Roman"/>
          <w:b w:val="0"/>
          <w:i w:val="0"/>
          <w:sz w:val="26"/>
        </w:rPr>
        <w:t>Kết quả: Hỗ trợ ra quyết định nhanh cho công tác quản lý đào tạo.</w:t>
      </w:r>
    </w:p>
    <w:p>
      <w:pPr/>
      <w:r>
        <w:t>Cap nhat dong bo sau Bo 4: chuc nang nhat ky he thong (UC17) chi cho phep ghi su kien qua RPC log_audit_event da kiem role va whitelist action/entity_type; dong thoi pham vi doc profiles cua sinh vien duoc gioi han o ho so ban than va giang vien thuoc cac hoc phan da enroll.</w:t>
      </w:r>
    </w:p>
    <w:p w14:paraId="70BACE2F">
      <w:pPr>
        <w:pStyle w:val="3"/>
        <w:spacing w:before="0" w:after="120" w:line="312" w:lineRule="auto"/>
        <w:jc w:val="left"/>
      </w:pPr>
      <w:bookmarkStart w:id="39" w:name="_Toc6894"/>
      <w:r>
        <w:rPr>
          <w:rFonts w:ascii="Times New Roman" w:hAnsi="Times New Roman" w:eastAsia="Times New Roman" w:cs="Times New Roman"/>
          <w:b/>
          <w:i w:val="0"/>
          <w:sz w:val="26"/>
        </w:rPr>
        <w:t>3.8. Kế hoạch quản lý yêu cầu</w:t>
      </w:r>
      <w:bookmarkEnd w:id="39"/>
    </w:p>
    <w:p w14:paraId="55C87113">
      <w:pPr>
        <w:spacing w:before="0" w:after="120" w:line="312" w:lineRule="auto"/>
        <w:jc w:val="both"/>
      </w:pPr>
      <w:r>
        <w:rPr>
          <w:rFonts w:ascii="Times New Roman" w:hAnsi="Times New Roman" w:eastAsia="Times New Roman" w:cs="Times New Roman"/>
          <w:b w:val="0"/>
          <w:i w:val="0"/>
          <w:sz w:val="26"/>
        </w:rPr>
        <w:t>Theo tinh thần của kỹ nghệ yêu cầu trong Chủ đề 4, nhóm quản lý yêu cầu theo các nguyên tắc sau:</w:t>
      </w:r>
    </w:p>
    <w:p w14:paraId="4979B34F">
      <w:pPr>
        <w:spacing w:before="0" w:after="120" w:line="312" w:lineRule="auto"/>
        <w:jc w:val="left"/>
      </w:pPr>
    </w:p>
    <w:p w14:paraId="751D4DD6">
      <w:pPr>
        <w:spacing w:before="0" w:after="120" w:line="312" w:lineRule="auto"/>
        <w:jc w:val="left"/>
      </w:pPr>
      <w:r>
        <w:rPr>
          <w:rFonts w:ascii="Times New Roman" w:hAnsi="Times New Roman" w:eastAsia="Times New Roman" w:cs="Times New Roman"/>
          <w:b w:val="0"/>
          <w:i w:val="0"/>
          <w:sz w:val="26"/>
        </w:rPr>
        <w:t>- Mỗi yêu cầu phải gắn với một tác nhân và một mục tiêu nghiệp vụ cụ thể.</w:t>
      </w:r>
    </w:p>
    <w:p w14:paraId="5F5A50D5">
      <w:pPr>
        <w:spacing w:before="0" w:after="120" w:line="312" w:lineRule="auto"/>
        <w:jc w:val="left"/>
      </w:pPr>
      <w:r>
        <w:rPr>
          <w:rFonts w:ascii="Times New Roman" w:hAnsi="Times New Roman" w:eastAsia="Times New Roman" w:cs="Times New Roman"/>
          <w:b w:val="0"/>
          <w:i w:val="0"/>
          <w:sz w:val="26"/>
        </w:rPr>
        <w:t>- Yêu cầu được chia thành chức năng và phi chức năng để thuận tiện theo dõi.</w:t>
      </w:r>
    </w:p>
    <w:p w14:paraId="695CF616">
      <w:pPr>
        <w:spacing w:before="0" w:after="120" w:line="312" w:lineRule="auto"/>
        <w:jc w:val="left"/>
      </w:pPr>
      <w:r>
        <w:rPr>
          <w:rFonts w:ascii="Times New Roman" w:hAnsi="Times New Roman" w:eastAsia="Times New Roman" w:cs="Times New Roman"/>
          <w:b w:val="0"/>
          <w:i w:val="0"/>
          <w:sz w:val="26"/>
        </w:rPr>
        <w:t>- Các yêu cầu cốt lõi được ưu tiên cài đặt trước.</w:t>
      </w:r>
    </w:p>
    <w:p w14:paraId="7C9EE815">
      <w:pPr>
        <w:spacing w:before="0" w:after="120" w:line="312" w:lineRule="auto"/>
        <w:jc w:val="left"/>
      </w:pPr>
      <w:r>
        <w:rPr>
          <w:rFonts w:ascii="Times New Roman" w:hAnsi="Times New Roman" w:eastAsia="Times New Roman" w:cs="Times New Roman"/>
          <w:b w:val="0"/>
          <w:i w:val="0"/>
          <w:sz w:val="26"/>
        </w:rPr>
        <w:t>- Mọi thay đổi về phạm vi phải được đối chiếu lại với báo cáo để tránh mâu thuẫn giữa tài liệu và hệ thống.</w:t>
      </w:r>
    </w:p>
    <w:p w14:paraId="01927AC9">
      <w:pPr>
        <w:spacing w:before="0" w:after="120" w:line="312" w:lineRule="auto"/>
        <w:jc w:val="left"/>
      </w:pPr>
      <w:r>
        <w:rPr>
          <w:rFonts w:ascii="Times New Roman" w:hAnsi="Times New Roman" w:eastAsia="Times New Roman" w:cs="Times New Roman"/>
          <w:b w:val="0"/>
          <w:i w:val="0"/>
          <w:sz w:val="26"/>
        </w:rPr>
        <w:t>- Những quy tắc có rủi ro cao được đưa xuống tầng cơ sở dữ liệu nhằm giảm phụ thuộc vào giao diện.</w:t>
      </w:r>
    </w:p>
    <w:p w14:paraId="236E4DD1">
      <w:r>
        <w:br w:type="page"/>
      </w:r>
    </w:p>
    <w:p w14:paraId="1C26FEAD">
      <w:pPr>
        <w:pStyle w:val="2"/>
        <w:spacing w:before="0" w:after="120" w:line="312" w:lineRule="auto"/>
        <w:jc w:val="center"/>
      </w:pPr>
      <w:bookmarkStart w:id="40" w:name="_Toc12277"/>
      <w:r>
        <w:rPr>
          <w:rFonts w:ascii="Times New Roman" w:hAnsi="Times New Roman" w:eastAsia="Times New Roman" w:cs="Times New Roman"/>
          <w:b/>
          <w:i w:val="0"/>
          <w:sz w:val="28"/>
        </w:rPr>
        <w:t>CHƯƠNG 4. PHÂN TÍCH VÀ THIẾT KẾ HỆ THỐNG</w:t>
      </w:r>
      <w:bookmarkEnd w:id="40"/>
    </w:p>
    <w:p w14:paraId="7B703B90">
      <w:pPr>
        <w:pStyle w:val="3"/>
        <w:spacing w:before="0" w:after="120" w:line="312" w:lineRule="auto"/>
        <w:jc w:val="left"/>
      </w:pPr>
      <w:bookmarkStart w:id="41" w:name="_Toc13911"/>
      <w:r>
        <w:rPr>
          <w:rFonts w:ascii="Times New Roman" w:hAnsi="Times New Roman" w:eastAsia="Times New Roman" w:cs="Times New Roman"/>
          <w:b/>
          <w:i w:val="0"/>
          <w:sz w:val="26"/>
        </w:rPr>
        <w:t>4.1. Giải pháp tổng thể</w:t>
      </w:r>
      <w:bookmarkEnd w:id="41"/>
    </w:p>
    <w:p w14:paraId="19D166EC">
      <w:pPr>
        <w:spacing w:before="0" w:after="120" w:line="312" w:lineRule="auto"/>
        <w:jc w:val="both"/>
      </w:pPr>
      <w:r>
        <w:rPr>
          <w:rFonts w:ascii="Times New Roman" w:hAnsi="Times New Roman" w:eastAsia="Times New Roman" w:cs="Times New Roman"/>
          <w:b w:val="0"/>
          <w:i w:val="0"/>
          <w:sz w:val="26"/>
        </w:rPr>
        <w:t>Hệ thống được xây dựng theo kiến trúc BaaS (Backend-as-a-Service) kết hợp</w:t>
      </w:r>
    </w:p>
    <w:p w14:paraId="1B21FD03">
      <w:pPr>
        <w:spacing w:before="0" w:after="120" w:line="312" w:lineRule="auto"/>
        <w:jc w:val="both"/>
      </w:pPr>
      <w:r>
        <w:rPr>
          <w:rFonts w:ascii="Times New Roman" w:hAnsi="Times New Roman" w:eastAsia="Times New Roman" w:cs="Times New Roman"/>
          <w:b w:val="0"/>
          <w:i w:val="0"/>
          <w:sz w:val="26"/>
        </w:rPr>
        <w:t>mô hình 3 tầng (3-Tier Architecture), phù hợp với xu hướng phát triển ứng dụng</w:t>
      </w:r>
    </w:p>
    <w:p w14:paraId="1CA355D2">
      <w:pPr>
        <w:spacing w:before="0" w:after="120" w:line="312" w:lineRule="auto"/>
        <w:jc w:val="both"/>
      </w:pPr>
      <w:r>
        <w:rPr>
          <w:rFonts w:ascii="Times New Roman" w:hAnsi="Times New Roman" w:eastAsia="Times New Roman" w:cs="Times New Roman"/>
          <w:b w:val="0"/>
          <w:i w:val="0"/>
          <w:sz w:val="26"/>
        </w:rPr>
        <w:t>web hiện đại và tiêu chuẩn SaaS:</w:t>
      </w:r>
    </w:p>
    <w:p w14:paraId="7C63B47D">
      <w:pPr>
        <w:spacing w:before="0" w:after="120" w:line="312" w:lineRule="auto"/>
        <w:jc w:val="left"/>
      </w:pPr>
      <w:r>
        <w:rPr>
          <w:rFonts w:ascii="Times New Roman" w:hAnsi="Times New Roman" w:eastAsia="Times New Roman" w:cs="Times New Roman"/>
          <w:b w:val="0"/>
          <w:i w:val="0"/>
          <w:sz w:val="26"/>
        </w:rPr>
        <w:t>- Tầng giao diện (Presentation Layer): Next.js 15 App Router + TypeScript +</w:t>
      </w:r>
    </w:p>
    <w:p w14:paraId="268BB539">
      <w:pPr>
        <w:spacing w:before="0" w:after="120" w:line="312" w:lineRule="auto"/>
        <w:jc w:val="left"/>
      </w:pPr>
      <w:r>
        <w:rPr>
          <w:rFonts w:ascii="Times New Roman" w:hAnsi="Times New Roman" w:eastAsia="Times New Roman" w:cs="Times New Roman"/>
          <w:b w:val="0"/>
          <w:i w:val="0"/>
          <w:sz w:val="26"/>
        </w:rPr>
        <w:t xml:space="preserve">  Tailwind CSS + shadcn/ui. Chịu trách nhiệm hiển thị và tiếp nhận thao tác.</w:t>
      </w:r>
    </w:p>
    <w:p w14:paraId="2290CC4A">
      <w:pPr>
        <w:spacing w:before="0" w:after="120" w:line="312" w:lineRule="auto"/>
        <w:jc w:val="left"/>
      </w:pPr>
      <w:r>
        <w:rPr>
          <w:rFonts w:ascii="Times New Roman" w:hAnsi="Times New Roman" w:eastAsia="Times New Roman" w:cs="Times New Roman"/>
          <w:b w:val="0"/>
          <w:i w:val="0"/>
          <w:sz w:val="26"/>
        </w:rPr>
        <w:t>- Tầng nghiệp vụ (Business Logic Layer): Server Actions + Supabase Client +</w:t>
      </w:r>
    </w:p>
    <w:p w14:paraId="42E43EE6">
      <w:pPr>
        <w:spacing w:before="0" w:after="120" w:line="312" w:lineRule="auto"/>
        <w:jc w:val="left"/>
      </w:pPr>
      <w:r>
        <w:rPr>
          <w:rFonts w:ascii="Times New Roman" w:hAnsi="Times New Roman" w:eastAsia="Times New Roman" w:cs="Times New Roman"/>
          <w:b w:val="0"/>
          <w:i w:val="0"/>
          <w:sz w:val="26"/>
        </w:rPr>
        <w:t xml:space="preserve">  React Hook Form + Zod validation. Xử lý luồng nghiệp vụ phía máy chủ.</w:t>
      </w:r>
    </w:p>
    <w:p w14:paraId="227293FD">
      <w:pPr>
        <w:spacing w:before="0" w:after="120" w:line="312" w:lineRule="auto"/>
        <w:jc w:val="left"/>
      </w:pPr>
      <w:r>
        <w:rPr>
          <w:rFonts w:ascii="Times New Roman" w:hAnsi="Times New Roman" w:eastAsia="Times New Roman" w:cs="Times New Roman"/>
          <w:b w:val="0"/>
          <w:i w:val="0"/>
          <w:sz w:val="26"/>
        </w:rPr>
        <w:t>- Tầng dữ liệu (Data Layer): Supabase PostgreSQL + Row Level Security (RLS) +</w:t>
      </w:r>
    </w:p>
    <w:p w14:paraId="78677156">
      <w:pPr>
        <w:spacing w:before="0" w:after="120" w:line="312" w:lineRule="auto"/>
        <w:jc w:val="left"/>
      </w:pPr>
      <w:r>
        <w:rPr>
          <w:rFonts w:ascii="Times New Roman" w:hAnsi="Times New Roman" w:eastAsia="Times New Roman" w:cs="Times New Roman"/>
          <w:b w:val="0"/>
          <w:i w:val="0"/>
          <w:sz w:val="26"/>
        </w:rPr>
        <w:t xml:space="preserve">  Database Functions + Triggers. Đảm bảo lưu trữ, ràng buộc và bảo mật dữ liệu.</w:t>
      </w:r>
    </w:p>
    <w:p w14:paraId="2AA00BD8">
      <w:pPr>
        <w:spacing w:before="0" w:after="120" w:line="312" w:lineRule="auto"/>
        <w:jc w:val="both"/>
      </w:pPr>
      <w:r>
        <w:rPr>
          <w:rFonts w:ascii="Times New Roman" w:hAnsi="Times New Roman" w:eastAsia="Times New Roman" w:cs="Times New Roman"/>
          <w:b w:val="0"/>
          <w:i w:val="0"/>
          <w:sz w:val="26"/>
        </w:rPr>
        <w:t>Giải pháp này phù hợp với phạm vi đề tài vì:</w:t>
      </w:r>
    </w:p>
    <w:p w14:paraId="13E99DA8">
      <w:pPr>
        <w:spacing w:before="0" w:after="120" w:line="312" w:lineRule="auto"/>
        <w:jc w:val="left"/>
      </w:pPr>
      <w:r>
        <w:rPr>
          <w:rFonts w:ascii="Times New Roman" w:hAnsi="Times New Roman" w:eastAsia="Times New Roman" w:cs="Times New Roman"/>
          <w:b w:val="0"/>
          <w:i w:val="0"/>
          <w:sz w:val="26"/>
        </w:rPr>
        <w:t>- Giao diện web dễ tiếp cận với cả quản trị viên, giảng viên và sinh viên.</w:t>
      </w:r>
    </w:p>
    <w:p w14:paraId="7AB53A86">
      <w:pPr>
        <w:spacing w:before="0" w:after="120" w:line="312" w:lineRule="auto"/>
        <w:jc w:val="left"/>
      </w:pPr>
      <w:r>
        <w:rPr>
          <w:rFonts w:ascii="Times New Roman" w:hAnsi="Times New Roman" w:eastAsia="Times New Roman" w:cs="Times New Roman"/>
          <w:b w:val="0"/>
          <w:i w:val="0"/>
          <w:sz w:val="26"/>
        </w:rPr>
        <w:t>- Cơ sở dữ liệu có thể xử lý tốt các quan hệ nghiệp vụ phức tạp.</w:t>
      </w:r>
    </w:p>
    <w:p w14:paraId="4A86ABA5">
      <w:pPr>
        <w:spacing w:before="0" w:after="120" w:line="312" w:lineRule="auto"/>
        <w:jc w:val="left"/>
      </w:pPr>
      <w:r>
        <w:rPr>
          <w:rFonts w:ascii="Times New Roman" w:hAnsi="Times New Roman" w:eastAsia="Times New Roman" w:cs="Times New Roman"/>
          <w:b w:val="0"/>
          <w:i w:val="0"/>
          <w:sz w:val="26"/>
        </w:rPr>
        <w:t>- Phân quyền được thực hiện xuyên suốt từ xác thực cho tới truy cập dữ liệu.</w:t>
      </w:r>
    </w:p>
    <w:p w14:paraId="7AD8C0AD">
      <w:pPr>
        <w:spacing w:before="0" w:after="120" w:line="312" w:lineRule="auto"/>
        <w:jc w:val="left"/>
      </w:pPr>
      <w:r>
        <w:rPr>
          <w:rFonts w:ascii="Times New Roman" w:hAnsi="Times New Roman" w:eastAsia="Times New Roman" w:cs="Times New Roman"/>
          <w:b w:val="0"/>
          <w:i w:val="0"/>
          <w:sz w:val="26"/>
        </w:rPr>
        <w:t>- Dễ triển khai, bảo trì và mở rộng.</w:t>
      </w:r>
    </w:p>
    <w:p w14:paraId="536BFE3F">
      <w:pPr>
        <w:pStyle w:val="3"/>
        <w:spacing w:before="0" w:after="120" w:line="312" w:lineRule="auto"/>
        <w:jc w:val="left"/>
      </w:pPr>
      <w:bookmarkStart w:id="42" w:name="_Toc22334"/>
      <w:r>
        <w:rPr>
          <w:rFonts w:ascii="Times New Roman" w:hAnsi="Times New Roman" w:eastAsia="Times New Roman" w:cs="Times New Roman"/>
          <w:b/>
          <w:i w:val="0"/>
          <w:sz w:val="26"/>
        </w:rPr>
        <w:t>4.2. Kiến trúc công nghệ của hệ thống</w:t>
      </w:r>
      <w:bookmarkEnd w:id="42"/>
    </w:p>
    <w:p w14:paraId="4199647E">
      <w:pPr>
        <w:spacing w:before="0" w:after="120" w:line="312" w:lineRule="auto"/>
        <w:jc w:val="both"/>
      </w:pPr>
      <w:r>
        <w:rPr>
          <w:rFonts w:ascii="Times New Roman" w:hAnsi="Times New Roman" w:eastAsia="Times New Roman" w:cs="Times New Roman"/>
          <w:b w:val="0"/>
          <w:i w:val="0"/>
          <w:sz w:val="26"/>
        </w:rPr>
        <w:t>Theo hiện trạng mã nguồn, hệ thống sử dụng các công nghệ chính sau:</w:t>
      </w:r>
    </w:p>
    <w:p w14:paraId="4B03F0BA">
      <w:pPr>
        <w:spacing w:before="0" w:after="120" w:line="312" w:lineRule="auto"/>
        <w:jc w:val="left"/>
      </w:pPr>
      <w:r>
        <w:rPr>
          <w:rFonts w:ascii="Times New Roman" w:hAnsi="Times New Roman" w:eastAsia="Times New Roman" w:cs="Times New Roman"/>
          <w:b w:val="0"/>
          <w:i w:val="0"/>
          <w:sz w:val="26"/>
        </w:rPr>
        <w:t>- Next.js 15 App Router.</w:t>
      </w:r>
    </w:p>
    <w:p w14:paraId="176B4C3C">
      <w:pPr>
        <w:spacing w:before="0" w:after="120" w:line="312" w:lineRule="auto"/>
        <w:jc w:val="left"/>
      </w:pPr>
      <w:r>
        <w:rPr>
          <w:rFonts w:ascii="Times New Roman" w:hAnsi="Times New Roman" w:eastAsia="Times New Roman" w:cs="Times New Roman"/>
          <w:b w:val="0"/>
          <w:i w:val="0"/>
          <w:sz w:val="26"/>
        </w:rPr>
        <w:t>- TypeScript strict.</w:t>
      </w:r>
    </w:p>
    <w:p w14:paraId="735A55C9">
      <w:pPr>
        <w:spacing w:before="0" w:after="120" w:line="312" w:lineRule="auto"/>
        <w:jc w:val="left"/>
      </w:pPr>
      <w:r>
        <w:rPr>
          <w:rFonts w:ascii="Times New Roman" w:hAnsi="Times New Roman" w:eastAsia="Times New Roman" w:cs="Times New Roman"/>
          <w:b w:val="0"/>
          <w:i w:val="0"/>
          <w:sz w:val="26"/>
        </w:rPr>
        <w:t>- Tailwind CSS 4.</w:t>
      </w:r>
    </w:p>
    <w:p w14:paraId="343B3C05">
      <w:pPr>
        <w:spacing w:before="0" w:after="120" w:line="312" w:lineRule="auto"/>
        <w:jc w:val="left"/>
      </w:pPr>
      <w:r>
        <w:rPr>
          <w:rFonts w:ascii="Times New Roman" w:hAnsi="Times New Roman" w:eastAsia="Times New Roman" w:cs="Times New Roman"/>
          <w:b w:val="0"/>
          <w:i w:val="0"/>
          <w:sz w:val="26"/>
        </w:rPr>
        <w:t>- shadcn/ui cho các thành phần giao diện.</w:t>
      </w:r>
    </w:p>
    <w:p w14:paraId="06E98662">
      <w:pPr>
        <w:spacing w:before="0" w:after="120" w:line="312" w:lineRule="auto"/>
        <w:jc w:val="left"/>
      </w:pPr>
      <w:r>
        <w:rPr>
          <w:rFonts w:ascii="Times New Roman" w:hAnsi="Times New Roman" w:eastAsia="Times New Roman" w:cs="Times New Roman"/>
          <w:b w:val="0"/>
          <w:i w:val="0"/>
          <w:sz w:val="26"/>
        </w:rPr>
        <w:t>- Supabase Auth để xác thực người dùng.</w:t>
      </w:r>
    </w:p>
    <w:p w14:paraId="2D0764B7">
      <w:pPr>
        <w:spacing w:before="0" w:after="120" w:line="312" w:lineRule="auto"/>
        <w:jc w:val="left"/>
      </w:pPr>
      <w:r>
        <w:rPr>
          <w:rFonts w:ascii="Times New Roman" w:hAnsi="Times New Roman" w:eastAsia="Times New Roman" w:cs="Times New Roman"/>
          <w:b w:val="0"/>
          <w:i w:val="0"/>
          <w:sz w:val="26"/>
        </w:rPr>
        <w:t>- Supabase PostgreSQL làm cơ sở dữ liệu.</w:t>
      </w:r>
    </w:p>
    <w:p w14:paraId="7DD019DC">
      <w:pPr>
        <w:spacing w:before="0" w:after="120" w:line="312" w:lineRule="auto"/>
        <w:jc w:val="left"/>
      </w:pPr>
      <w:r>
        <w:rPr>
          <w:rFonts w:ascii="Times New Roman" w:hAnsi="Times New Roman" w:eastAsia="Times New Roman" w:cs="Times New Roman"/>
          <w:b w:val="0"/>
          <w:i w:val="0"/>
          <w:sz w:val="26"/>
        </w:rPr>
        <w:t>- React Hook Form và Zod cho biểu mẫu và kiểm tra dữ liệu đầu vào.</w:t>
      </w:r>
    </w:p>
    <w:p w14:paraId="5C1488E6">
      <w:pPr>
        <w:spacing w:before="0" w:after="120" w:line="312" w:lineRule="auto"/>
        <w:jc w:val="left"/>
      </w:pPr>
      <w:r>
        <w:rPr>
          <w:rFonts w:ascii="Times New Roman" w:hAnsi="Times New Roman" w:eastAsia="Times New Roman" w:cs="Times New Roman"/>
          <w:b w:val="0"/>
          <w:i w:val="0"/>
          <w:sz w:val="26"/>
        </w:rPr>
        <w:t>- TanStack Table cho bảng dữ liệu.</w:t>
      </w:r>
    </w:p>
    <w:p w14:paraId="7E750AF8">
      <w:pPr>
        <w:spacing w:before="0" w:after="120" w:line="312" w:lineRule="auto"/>
        <w:jc w:val="left"/>
      </w:pPr>
      <w:r>
        <w:rPr>
          <w:rFonts w:ascii="Times New Roman" w:hAnsi="Times New Roman" w:eastAsia="Times New Roman" w:cs="Times New Roman"/>
          <w:b w:val="0"/>
          <w:i w:val="0"/>
          <w:sz w:val="26"/>
        </w:rPr>
        <w:t>- Recharts cho thành phần báo cáo trực quan.</w:t>
      </w:r>
    </w:p>
    <w:p w14:paraId="40B32E76">
      <w:pPr>
        <w:spacing w:before="0" w:after="120" w:line="312" w:lineRule="auto"/>
        <w:jc w:val="both"/>
      </w:pPr>
      <w:r>
        <w:rPr>
          <w:rFonts w:ascii="Times New Roman" w:hAnsi="Times New Roman" w:eastAsia="Times New Roman" w:cs="Times New Roman"/>
          <w:b w:val="0"/>
          <w:i w:val="0"/>
          <w:sz w:val="26"/>
        </w:rPr>
        <w:t>Việc lựa chọn các công nghệ trên thể hiện định hướng hiện đại và phù hợp với Chủ đề 6 về cài đặt phần mềm:</w:t>
      </w:r>
    </w:p>
    <w:p w14:paraId="14C0FB33">
      <w:pPr>
        <w:spacing w:before="0" w:after="120" w:line="312" w:lineRule="auto"/>
        <w:jc w:val="left"/>
      </w:pPr>
      <w:r>
        <w:rPr>
          <w:rFonts w:ascii="Times New Roman" w:hAnsi="Times New Roman" w:eastAsia="Times New Roman" w:cs="Times New Roman"/>
          <w:b w:val="0"/>
          <w:i w:val="0"/>
          <w:sz w:val="26"/>
        </w:rPr>
        <w:t>- Dùng TypeScript để tăng độ an toàn kiểu dữ liệu.</w:t>
      </w:r>
    </w:p>
    <w:p w14:paraId="4C8577DC">
      <w:pPr>
        <w:spacing w:before="0" w:after="120" w:line="312" w:lineRule="auto"/>
        <w:jc w:val="left"/>
      </w:pPr>
      <w:r>
        <w:rPr>
          <w:rFonts w:ascii="Times New Roman" w:hAnsi="Times New Roman" w:eastAsia="Times New Roman" w:cs="Times New Roman"/>
          <w:b w:val="0"/>
          <w:i w:val="0"/>
          <w:sz w:val="26"/>
        </w:rPr>
        <w:t>- Dùng framework có cấu trúc rõ ràng để giảm chi phí tổ chức mã nguồn.</w:t>
      </w:r>
    </w:p>
    <w:p w14:paraId="76004A7B">
      <w:pPr>
        <w:spacing w:before="0" w:after="120" w:line="312" w:lineRule="auto"/>
        <w:jc w:val="left"/>
      </w:pPr>
      <w:r>
        <w:rPr>
          <w:rFonts w:ascii="Times New Roman" w:hAnsi="Times New Roman" w:eastAsia="Times New Roman" w:cs="Times New Roman"/>
          <w:b w:val="0"/>
          <w:i w:val="0"/>
          <w:sz w:val="26"/>
        </w:rPr>
        <w:t>- Dùng PostgreSQL và migration để quản lý thay đổi dữ liệu có hệ thống.</w:t>
      </w:r>
    </w:p>
    <w:p w14:paraId="12447374">
      <w:pPr>
        <w:pStyle w:val="3"/>
        <w:spacing w:before="0" w:after="120" w:line="312" w:lineRule="auto"/>
        <w:jc w:val="left"/>
      </w:pPr>
      <w:bookmarkStart w:id="43" w:name="_Toc2834"/>
      <w:r>
        <w:rPr>
          <w:rFonts w:ascii="Times New Roman" w:hAnsi="Times New Roman" w:eastAsia="Times New Roman" w:cs="Times New Roman"/>
          <w:b/>
          <w:i w:val="0"/>
          <w:sz w:val="26"/>
        </w:rPr>
        <w:t>4.3. Cấu trúc phân hệ</w:t>
      </w:r>
      <w:bookmarkEnd w:id="43"/>
    </w:p>
    <w:p w14:paraId="0309500B">
      <w:pPr>
        <w:spacing w:before="0" w:after="120" w:line="312" w:lineRule="auto"/>
        <w:jc w:val="both"/>
      </w:pPr>
      <w:r>
        <w:rPr>
          <w:rFonts w:ascii="Times New Roman" w:hAnsi="Times New Roman" w:eastAsia="Times New Roman" w:cs="Times New Roman"/>
          <w:b w:val="0"/>
          <w:i w:val="0"/>
          <w:sz w:val="26"/>
        </w:rPr>
        <w:t>Dựa trên mã nguồn hiện tại, hệ thống được chia thành các phân hệ chính:</w:t>
      </w:r>
    </w:p>
    <w:p w14:paraId="46B2CA05">
      <w:pPr>
        <w:spacing w:before="0" w:after="120" w:line="312" w:lineRule="auto"/>
        <w:jc w:val="left"/>
      </w:pPr>
      <w:r>
        <w:rPr>
          <w:rFonts w:ascii="Times New Roman" w:hAnsi="Times New Roman" w:eastAsia="Times New Roman" w:cs="Times New Roman"/>
          <w:b w:val="0"/>
          <w:i w:val="0"/>
          <w:sz w:val="26"/>
        </w:rPr>
        <w:t>- Phân hệ xác thực và hồ sơ người dùng.</w:t>
      </w:r>
    </w:p>
    <w:p w14:paraId="7567AAD7">
      <w:pPr>
        <w:spacing w:before="0" w:after="120" w:line="312" w:lineRule="auto"/>
        <w:jc w:val="left"/>
      </w:pPr>
      <w:r>
        <w:rPr>
          <w:rFonts w:ascii="Times New Roman" w:hAnsi="Times New Roman" w:eastAsia="Times New Roman" w:cs="Times New Roman"/>
          <w:b w:val="0"/>
          <w:i w:val="0"/>
          <w:sz w:val="26"/>
        </w:rPr>
        <w:t>- Phân hệ quản lý khoa, ngành, lớp sinh hoạt, học kỳ, phòng học.</w:t>
      </w:r>
    </w:p>
    <w:p w14:paraId="08BAD284">
      <w:pPr>
        <w:spacing w:before="0" w:after="120" w:line="312" w:lineRule="auto"/>
        <w:jc w:val="left"/>
      </w:pPr>
      <w:r>
        <w:rPr>
          <w:rFonts w:ascii="Times New Roman" w:hAnsi="Times New Roman" w:eastAsia="Times New Roman" w:cs="Times New Roman"/>
          <w:b w:val="0"/>
          <w:i w:val="0"/>
          <w:sz w:val="26"/>
        </w:rPr>
        <w:t>- Phân hệ quản lý môn học và môn tiên quyết.</w:t>
      </w:r>
    </w:p>
    <w:p w14:paraId="0DFCD4B8">
      <w:pPr>
        <w:spacing w:before="0" w:after="120" w:line="312" w:lineRule="auto"/>
        <w:jc w:val="left"/>
      </w:pPr>
      <w:r>
        <w:rPr>
          <w:rFonts w:ascii="Times New Roman" w:hAnsi="Times New Roman" w:eastAsia="Times New Roman" w:cs="Times New Roman"/>
          <w:b w:val="0"/>
          <w:i w:val="0"/>
          <w:sz w:val="26"/>
        </w:rPr>
        <w:t>- Phân hệ quản lý học phần mở và phân công giảng viên.</w:t>
      </w:r>
    </w:p>
    <w:p w14:paraId="4D064E7E">
      <w:pPr>
        <w:spacing w:before="0" w:after="120" w:line="312" w:lineRule="auto"/>
        <w:jc w:val="left"/>
      </w:pPr>
      <w:r>
        <w:rPr>
          <w:rFonts w:ascii="Times New Roman" w:hAnsi="Times New Roman" w:eastAsia="Times New Roman" w:cs="Times New Roman"/>
          <w:b w:val="0"/>
          <w:i w:val="0"/>
          <w:sz w:val="26"/>
        </w:rPr>
        <w:t>- Phân hệ quản lý lịch học.</w:t>
      </w:r>
    </w:p>
    <w:p w14:paraId="2869AD50">
      <w:pPr>
        <w:spacing w:before="0" w:after="120" w:line="312" w:lineRule="auto"/>
        <w:jc w:val="left"/>
      </w:pPr>
      <w:r>
        <w:rPr>
          <w:rFonts w:ascii="Times New Roman" w:hAnsi="Times New Roman" w:eastAsia="Times New Roman" w:cs="Times New Roman"/>
          <w:b w:val="0"/>
          <w:i w:val="0"/>
          <w:sz w:val="26"/>
        </w:rPr>
        <w:t>- Phân hệ quản lý sinh viên và giảng viên.</w:t>
      </w:r>
    </w:p>
    <w:p w14:paraId="0B0FD084">
      <w:pPr>
        <w:spacing w:before="0" w:after="120" w:line="312" w:lineRule="auto"/>
        <w:jc w:val="left"/>
      </w:pPr>
      <w:r>
        <w:rPr>
          <w:rFonts w:ascii="Times New Roman" w:hAnsi="Times New Roman" w:eastAsia="Times New Roman" w:cs="Times New Roman"/>
          <w:b w:val="0"/>
          <w:i w:val="0"/>
          <w:sz w:val="26"/>
        </w:rPr>
        <w:t>- Phân hệ đăng ký học phần.</w:t>
      </w:r>
    </w:p>
    <w:p w14:paraId="539496C2">
      <w:pPr>
        <w:spacing w:before="0" w:after="120" w:line="312" w:lineRule="auto"/>
        <w:jc w:val="left"/>
      </w:pPr>
      <w:r>
        <w:rPr>
          <w:rFonts w:ascii="Times New Roman" w:hAnsi="Times New Roman" w:eastAsia="Times New Roman" w:cs="Times New Roman"/>
          <w:b w:val="0"/>
          <w:i w:val="0"/>
          <w:sz w:val="26"/>
        </w:rPr>
        <w:t>- Phân hệ điểm và duyệt điểm.</w:t>
      </w:r>
    </w:p>
    <w:p w14:paraId="367DB4C2">
      <w:pPr>
        <w:spacing w:before="0" w:after="120" w:line="312" w:lineRule="auto"/>
        <w:jc w:val="left"/>
      </w:pPr>
      <w:r>
        <w:rPr>
          <w:rFonts w:ascii="Times New Roman" w:hAnsi="Times New Roman" w:eastAsia="Times New Roman" w:cs="Times New Roman"/>
          <w:b w:val="0"/>
          <w:i w:val="0"/>
          <w:sz w:val="26"/>
        </w:rPr>
        <w:t>- Phân hệ phúc khảo.</w:t>
      </w:r>
    </w:p>
    <w:p w14:paraId="52090DBB">
      <w:pPr>
        <w:spacing w:before="0" w:after="120" w:line="312" w:lineRule="auto"/>
        <w:jc w:val="left"/>
      </w:pPr>
      <w:r>
        <w:rPr>
          <w:rFonts w:ascii="Times New Roman" w:hAnsi="Times New Roman" w:eastAsia="Times New Roman" w:cs="Times New Roman"/>
          <w:b w:val="0"/>
          <w:i w:val="0"/>
          <w:sz w:val="26"/>
        </w:rPr>
        <w:t>- Phân hệ báo cáo và thống kê.</w:t>
      </w:r>
    </w:p>
    <w:p w14:paraId="182427A0">
      <w:pPr>
        <w:spacing w:before="0" w:after="120" w:line="312" w:lineRule="auto"/>
        <w:jc w:val="left"/>
      </w:pPr>
      <w:r>
        <w:rPr>
          <w:rFonts w:ascii="Times New Roman" w:hAnsi="Times New Roman" w:eastAsia="Times New Roman" w:cs="Times New Roman"/>
          <w:b w:val="0"/>
          <w:i w:val="0"/>
          <w:sz w:val="26"/>
        </w:rPr>
        <w:t>- Phân hệ nhật ký hệ thống.</w:t>
      </w:r>
    </w:p>
    <w:p w14:paraId="29EA6B57">
      <w:pPr>
        <w:spacing w:before="0" w:after="120" w:line="312" w:lineRule="auto"/>
        <w:jc w:val="both"/>
      </w:pPr>
      <w:r>
        <w:rPr>
          <w:rFonts w:ascii="Times New Roman" w:hAnsi="Times New Roman" w:eastAsia="Times New Roman" w:cs="Times New Roman"/>
          <w:b w:val="0"/>
          <w:i w:val="0"/>
          <w:sz w:val="26"/>
        </w:rPr>
        <w:t>Về mặt route giao diện, hệ thống đã tách rõ theo vai trò:</w:t>
      </w:r>
    </w:p>
    <w:p w14:paraId="3FC4BCE7">
      <w:pPr>
        <w:spacing w:before="0" w:after="120" w:line="312" w:lineRule="auto"/>
        <w:jc w:val="left"/>
      </w:pPr>
      <w:r>
        <w:rPr>
          <w:rFonts w:ascii="Times New Roman" w:hAnsi="Times New Roman" w:eastAsia="Times New Roman" w:cs="Times New Roman"/>
          <w:b w:val="0"/>
          <w:i w:val="0"/>
          <w:sz w:val="26"/>
        </w:rPr>
        <w:t>- Khu quản trị: `/admin/...`</w:t>
      </w:r>
    </w:p>
    <w:p w14:paraId="51F43300">
      <w:pPr>
        <w:spacing w:before="0" w:after="120" w:line="312" w:lineRule="auto"/>
        <w:jc w:val="left"/>
      </w:pPr>
      <w:r>
        <w:rPr>
          <w:rFonts w:ascii="Times New Roman" w:hAnsi="Times New Roman" w:eastAsia="Times New Roman" w:cs="Times New Roman"/>
          <w:b w:val="0"/>
          <w:i w:val="0"/>
          <w:sz w:val="26"/>
        </w:rPr>
        <w:t>- Khu giảng viên: `/lecturer/...`</w:t>
      </w:r>
    </w:p>
    <w:p w14:paraId="37DB0E6B">
      <w:pPr>
        <w:spacing w:before="0" w:after="120" w:line="312" w:lineRule="auto"/>
        <w:jc w:val="left"/>
      </w:pPr>
      <w:r>
        <w:rPr>
          <w:rFonts w:ascii="Times New Roman" w:hAnsi="Times New Roman" w:eastAsia="Times New Roman" w:cs="Times New Roman"/>
          <w:b w:val="0"/>
          <w:i w:val="0"/>
          <w:sz w:val="26"/>
        </w:rPr>
        <w:t>- Khu sinh viên: `/student/...`</w:t>
      </w:r>
    </w:p>
    <w:p w14:paraId="64B087CF">
      <w:pPr>
        <w:spacing w:before="0" w:after="120" w:line="312" w:lineRule="auto"/>
        <w:jc w:val="left"/>
      </w:pPr>
      <w:r>
        <w:rPr>
          <w:rFonts w:ascii="Times New Roman" w:hAnsi="Times New Roman" w:eastAsia="Times New Roman" w:cs="Times New Roman"/>
          <w:b w:val="0"/>
          <w:i w:val="0"/>
          <w:sz w:val="26"/>
        </w:rPr>
        <w:t>- Khu dùng chung: `/dashboard`, `/profile`, `/login`, `/forgot-password`, `/reset-password`</w:t>
      </w:r>
    </w:p>
    <w:p w14:paraId="2688F69D">
      <w:pPr>
        <w:pStyle w:val="3"/>
        <w:spacing w:before="0" w:after="120" w:line="312" w:lineRule="auto"/>
        <w:jc w:val="left"/>
      </w:pPr>
      <w:bookmarkStart w:id="44" w:name="_Toc21483"/>
      <w:r>
        <w:rPr>
          <w:rFonts w:ascii="Times New Roman" w:hAnsi="Times New Roman" w:eastAsia="Times New Roman" w:cs="Times New Roman"/>
          <w:b/>
          <w:i w:val="0"/>
          <w:sz w:val="26"/>
        </w:rPr>
        <w:t>4.4. Thiết kế dữ liệu</w:t>
      </w:r>
      <w:bookmarkEnd w:id="44"/>
    </w:p>
    <w:p w14:paraId="13389BAF">
      <w:pPr>
        <w:pStyle w:val="4"/>
        <w:spacing w:before="0" w:after="120" w:line="312" w:lineRule="auto"/>
        <w:jc w:val="left"/>
      </w:pPr>
      <w:bookmarkStart w:id="45" w:name="_Toc5266"/>
      <w:r>
        <w:rPr>
          <w:rFonts w:ascii="Times New Roman" w:hAnsi="Times New Roman" w:eastAsia="Times New Roman" w:cs="Times New Roman"/>
          <w:b/>
          <w:i/>
          <w:sz w:val="26"/>
        </w:rPr>
        <w:t>4.4.1. Nhóm bảng người dùng và phân quyền</w:t>
      </w:r>
      <w:bookmarkEnd w:id="45"/>
    </w:p>
    <w:p w14:paraId="331C3211">
      <w:pPr>
        <w:spacing w:before="0" w:after="120" w:line="312" w:lineRule="auto"/>
        <w:jc w:val="left"/>
      </w:pPr>
      <w:r>
        <w:rPr>
          <w:rFonts w:ascii="Times New Roman" w:hAnsi="Times New Roman" w:eastAsia="Times New Roman" w:cs="Times New Roman"/>
          <w:b w:val="0"/>
          <w:i w:val="0"/>
          <w:sz w:val="26"/>
        </w:rPr>
        <w:t>- `roles`: lưu danh mục vai trò.</w:t>
      </w:r>
    </w:p>
    <w:p w14:paraId="153D826D">
      <w:pPr>
        <w:spacing w:before="0" w:after="120" w:line="312" w:lineRule="auto"/>
        <w:jc w:val="left"/>
      </w:pPr>
      <w:r>
        <w:rPr>
          <w:rFonts w:ascii="Times New Roman" w:hAnsi="Times New Roman" w:eastAsia="Times New Roman" w:cs="Times New Roman"/>
          <w:b w:val="0"/>
          <w:i w:val="0"/>
          <w:sz w:val="26"/>
        </w:rPr>
        <w:t>- `profiles`: lưu hồ sơ người dùng, liên kết với `auth.users`, chứa `role_code`, trạng thái và metadata.</w:t>
      </w:r>
    </w:p>
    <w:p w14:paraId="3FDD5149">
      <w:pPr>
        <w:spacing w:before="0" w:after="120" w:line="312" w:lineRule="auto"/>
        <w:jc w:val="both"/>
      </w:pPr>
      <w:r>
        <w:rPr>
          <w:rFonts w:ascii="Times New Roman" w:hAnsi="Times New Roman" w:eastAsia="Times New Roman" w:cs="Times New Roman"/>
          <w:b w:val="0"/>
          <w:i w:val="0"/>
          <w:sz w:val="26"/>
        </w:rPr>
        <w:t>Đây là nền tảng của cơ chế xác thực và phân quyền toàn hệ thống.</w:t>
      </w:r>
    </w:p>
    <w:p w14:paraId="1150AF0C">
      <w:pPr>
        <w:pStyle w:val="4"/>
        <w:spacing w:before="0" w:after="120" w:line="312" w:lineRule="auto"/>
        <w:jc w:val="left"/>
      </w:pPr>
      <w:bookmarkStart w:id="46" w:name="_Toc26742"/>
      <w:r>
        <w:rPr>
          <w:rFonts w:ascii="Times New Roman" w:hAnsi="Times New Roman" w:eastAsia="Times New Roman" w:cs="Times New Roman"/>
          <w:b/>
          <w:i/>
          <w:sz w:val="26"/>
        </w:rPr>
        <w:t>4.4.2. Nhóm bảng danh mục đào tạo</w:t>
      </w:r>
      <w:bookmarkEnd w:id="46"/>
    </w:p>
    <w:p w14:paraId="4AC7C416">
      <w:pPr>
        <w:spacing w:before="0" w:after="120" w:line="312" w:lineRule="auto"/>
        <w:jc w:val="left"/>
      </w:pPr>
      <w:r>
        <w:rPr>
          <w:rFonts w:ascii="Times New Roman" w:hAnsi="Times New Roman" w:eastAsia="Times New Roman" w:cs="Times New Roman"/>
          <w:b w:val="0"/>
          <w:i w:val="0"/>
          <w:sz w:val="26"/>
        </w:rPr>
        <w:t>- `departments`: khoa.</w:t>
      </w:r>
    </w:p>
    <w:p w14:paraId="3EF7DBFC">
      <w:pPr>
        <w:spacing w:before="0" w:after="120" w:line="312" w:lineRule="auto"/>
        <w:jc w:val="left"/>
      </w:pPr>
      <w:r>
        <w:rPr>
          <w:rFonts w:ascii="Times New Roman" w:hAnsi="Times New Roman" w:eastAsia="Times New Roman" w:cs="Times New Roman"/>
          <w:b w:val="0"/>
          <w:i w:val="0"/>
          <w:sz w:val="26"/>
        </w:rPr>
        <w:t>- `majors`: ngành, liên kết với khoa.</w:t>
      </w:r>
    </w:p>
    <w:p w14:paraId="6791D532">
      <w:pPr>
        <w:spacing w:before="0" w:after="120" w:line="312" w:lineRule="auto"/>
        <w:jc w:val="left"/>
      </w:pPr>
      <w:r>
        <w:rPr>
          <w:rFonts w:ascii="Times New Roman" w:hAnsi="Times New Roman" w:eastAsia="Times New Roman" w:cs="Times New Roman"/>
          <w:b w:val="0"/>
          <w:i w:val="0"/>
          <w:sz w:val="26"/>
        </w:rPr>
        <w:t>- `academic_classes`: lớp sinh hoạt, liên kết với ngành.</w:t>
      </w:r>
    </w:p>
    <w:p w14:paraId="330A5E68">
      <w:pPr>
        <w:spacing w:before="0" w:after="120" w:line="312" w:lineRule="auto"/>
        <w:jc w:val="left"/>
      </w:pPr>
      <w:r>
        <w:rPr>
          <w:rFonts w:ascii="Times New Roman" w:hAnsi="Times New Roman" w:eastAsia="Times New Roman" w:cs="Times New Roman"/>
          <w:b w:val="0"/>
          <w:i w:val="0"/>
          <w:sz w:val="26"/>
        </w:rPr>
        <w:t>- `semesters`: học kỳ và các mốc thời gian quan trọng.</w:t>
      </w:r>
    </w:p>
    <w:p w14:paraId="74A74A71">
      <w:pPr>
        <w:spacing w:before="0" w:after="120" w:line="312" w:lineRule="auto"/>
        <w:jc w:val="left"/>
      </w:pPr>
      <w:r>
        <w:rPr>
          <w:rFonts w:ascii="Times New Roman" w:hAnsi="Times New Roman" w:eastAsia="Times New Roman" w:cs="Times New Roman"/>
          <w:b w:val="0"/>
          <w:i w:val="0"/>
          <w:sz w:val="26"/>
        </w:rPr>
        <w:t>- `rooms`: phòng học.</w:t>
      </w:r>
    </w:p>
    <w:p w14:paraId="4C6C2A07">
      <w:pPr>
        <w:spacing w:before="0" w:after="120" w:line="312" w:lineRule="auto"/>
        <w:jc w:val="left"/>
      </w:pPr>
      <w:r>
        <w:rPr>
          <w:rFonts w:ascii="Times New Roman" w:hAnsi="Times New Roman" w:eastAsia="Times New Roman" w:cs="Times New Roman"/>
          <w:b w:val="0"/>
          <w:i w:val="0"/>
          <w:sz w:val="26"/>
        </w:rPr>
        <w:t>- `courses`: môn học.</w:t>
      </w:r>
    </w:p>
    <w:p w14:paraId="7C8E1761">
      <w:pPr>
        <w:spacing w:before="0" w:after="120" w:line="312" w:lineRule="auto"/>
        <w:jc w:val="left"/>
      </w:pPr>
      <w:r>
        <w:rPr>
          <w:rFonts w:ascii="Times New Roman" w:hAnsi="Times New Roman" w:eastAsia="Times New Roman" w:cs="Times New Roman"/>
          <w:b w:val="0"/>
          <w:i w:val="0"/>
          <w:sz w:val="26"/>
        </w:rPr>
        <w:t>- `course_prerequisites`: quan hệ tiên quyết giữa các môn học.</w:t>
      </w:r>
    </w:p>
    <w:p w14:paraId="5CCA16BE">
      <w:pPr>
        <w:spacing w:before="0" w:after="120" w:line="312" w:lineRule="auto"/>
        <w:jc w:val="both"/>
      </w:pPr>
      <w:r>
        <w:rPr>
          <w:rFonts w:ascii="Times New Roman" w:hAnsi="Times New Roman" w:eastAsia="Times New Roman" w:cs="Times New Roman"/>
          <w:b w:val="0"/>
          <w:i w:val="0"/>
          <w:sz w:val="26"/>
        </w:rPr>
        <w:t>Nhóm bảng này phản ánh cấu trúc tổ chức đào tạo và là dữ liệu nền cho tất cả nghiệp vụ phía sau.</w:t>
      </w:r>
    </w:p>
    <w:p w14:paraId="06F6A905">
      <w:pPr>
        <w:pStyle w:val="4"/>
        <w:spacing w:before="0" w:after="120" w:line="312" w:lineRule="auto"/>
        <w:jc w:val="left"/>
      </w:pPr>
      <w:bookmarkStart w:id="47" w:name="_Toc13558"/>
      <w:r>
        <w:rPr>
          <w:rFonts w:ascii="Times New Roman" w:hAnsi="Times New Roman" w:eastAsia="Times New Roman" w:cs="Times New Roman"/>
          <w:b/>
          <w:i/>
          <w:sz w:val="26"/>
        </w:rPr>
        <w:t>4.4.3. Nhóm bảng người học và người dạy</w:t>
      </w:r>
      <w:bookmarkEnd w:id="47"/>
    </w:p>
    <w:p w14:paraId="51BE05E8">
      <w:pPr>
        <w:spacing w:before="0" w:after="120" w:line="312" w:lineRule="auto"/>
        <w:jc w:val="left"/>
      </w:pPr>
      <w:r>
        <w:rPr>
          <w:rFonts w:ascii="Times New Roman" w:hAnsi="Times New Roman" w:eastAsia="Times New Roman" w:cs="Times New Roman"/>
          <w:b w:val="0"/>
          <w:i w:val="0"/>
          <w:sz w:val="26"/>
        </w:rPr>
        <w:t>- `lecturers`: thông tin giảng viên, liên kết một - một với `profiles`.</w:t>
      </w:r>
    </w:p>
    <w:p w14:paraId="3FB4A093">
      <w:pPr>
        <w:spacing w:before="0" w:after="120" w:line="312" w:lineRule="auto"/>
        <w:jc w:val="left"/>
      </w:pPr>
      <w:r>
        <w:rPr>
          <w:rFonts w:ascii="Times New Roman" w:hAnsi="Times New Roman" w:eastAsia="Times New Roman" w:cs="Times New Roman"/>
          <w:b w:val="0"/>
          <w:i w:val="0"/>
          <w:sz w:val="26"/>
        </w:rPr>
        <w:t>- `students`: thông tin sinh viên, liên kết một - một với `profiles`.</w:t>
      </w:r>
    </w:p>
    <w:p w14:paraId="3F9B5B85">
      <w:pPr>
        <w:spacing w:before="0" w:after="120" w:line="312" w:lineRule="auto"/>
        <w:jc w:val="both"/>
      </w:pPr>
      <w:r>
        <w:rPr>
          <w:rFonts w:ascii="Times New Roman" w:hAnsi="Times New Roman" w:eastAsia="Times New Roman" w:cs="Times New Roman"/>
          <w:b w:val="0"/>
          <w:i w:val="0"/>
          <w:sz w:val="26"/>
        </w:rPr>
        <w:t>Thiết kế này giúp dùng chung hạ tầng đăng nhập nhưng vẫn tách rõ dữ liệu nghiệp vụ theo từng loại đối tượng.</w:t>
      </w:r>
    </w:p>
    <w:p w14:paraId="4DFA2028">
      <w:pPr>
        <w:pStyle w:val="4"/>
        <w:spacing w:before="0" w:after="120" w:line="312" w:lineRule="auto"/>
        <w:jc w:val="left"/>
      </w:pPr>
      <w:bookmarkStart w:id="48" w:name="_Toc6624"/>
      <w:r>
        <w:rPr>
          <w:rFonts w:ascii="Times New Roman" w:hAnsi="Times New Roman" w:eastAsia="Times New Roman" w:cs="Times New Roman"/>
          <w:b/>
          <w:i/>
          <w:sz w:val="26"/>
        </w:rPr>
        <w:t>4.4.4. Nhóm bảng đào tạo theo học kỳ</w:t>
      </w:r>
      <w:bookmarkEnd w:id="48"/>
    </w:p>
    <w:p w14:paraId="308ED73E">
      <w:pPr>
        <w:spacing w:before="0" w:after="120" w:line="312" w:lineRule="auto"/>
        <w:jc w:val="left"/>
      </w:pPr>
      <w:r>
        <w:rPr>
          <w:rFonts w:ascii="Times New Roman" w:hAnsi="Times New Roman" w:eastAsia="Times New Roman" w:cs="Times New Roman"/>
          <w:b w:val="0"/>
          <w:i w:val="0"/>
          <w:sz w:val="26"/>
        </w:rPr>
        <w:t>- `course_offerings`: học phần mở theo từng học kỳ, gồm chỉ tiêu, trạng thái, thời gian đăng ký, trọng số điểm.</w:t>
      </w:r>
    </w:p>
    <w:p w14:paraId="1E8D3940">
      <w:pPr>
        <w:spacing w:before="0" w:after="120" w:line="312" w:lineRule="auto"/>
        <w:jc w:val="left"/>
      </w:pPr>
      <w:r>
        <w:rPr>
          <w:rFonts w:ascii="Times New Roman" w:hAnsi="Times New Roman" w:eastAsia="Times New Roman" w:cs="Times New Roman"/>
          <w:b w:val="0"/>
          <w:i w:val="0"/>
          <w:sz w:val="26"/>
        </w:rPr>
        <w:t>- `teaching_assignments`: phân công giảng viên cho học phần.</w:t>
      </w:r>
    </w:p>
    <w:p w14:paraId="770FA99B">
      <w:pPr>
        <w:spacing w:before="0" w:after="120" w:line="312" w:lineRule="auto"/>
        <w:jc w:val="left"/>
      </w:pPr>
      <w:r>
        <w:rPr>
          <w:rFonts w:ascii="Times New Roman" w:hAnsi="Times New Roman" w:eastAsia="Times New Roman" w:cs="Times New Roman"/>
          <w:b w:val="0"/>
          <w:i w:val="0"/>
          <w:sz w:val="26"/>
        </w:rPr>
        <w:t>- `schedules`: lịch học của học phần, gồm phòng, thứ, giờ học, mẫu tuần và khoảng ngày hiệu lực.</w:t>
      </w:r>
    </w:p>
    <w:p w14:paraId="04F79679">
      <w:pPr>
        <w:spacing w:before="0" w:after="120" w:line="312" w:lineRule="auto"/>
        <w:jc w:val="both"/>
      </w:pPr>
      <w:r>
        <w:rPr>
          <w:rFonts w:ascii="Times New Roman" w:hAnsi="Times New Roman" w:eastAsia="Times New Roman" w:cs="Times New Roman"/>
          <w:b w:val="0"/>
          <w:i w:val="0"/>
          <w:sz w:val="26"/>
        </w:rPr>
        <w:t>Sự xuất hiện của bảng `course_offerings` là điểm rất quan trọng vì nó giúp phân biệt giữa khái niệm "môn học" và "học phần mở", phù hợp với nghiệp vụ thực tế.</w:t>
      </w:r>
    </w:p>
    <w:p w14:paraId="7412AC52">
      <w:pPr>
        <w:pStyle w:val="4"/>
        <w:spacing w:before="0" w:after="120" w:line="312" w:lineRule="auto"/>
        <w:jc w:val="left"/>
      </w:pPr>
      <w:bookmarkStart w:id="49" w:name="_Toc25358"/>
      <w:r>
        <w:rPr>
          <w:rFonts w:ascii="Times New Roman" w:hAnsi="Times New Roman" w:eastAsia="Times New Roman" w:cs="Times New Roman"/>
          <w:b/>
          <w:i/>
          <w:sz w:val="26"/>
        </w:rPr>
        <w:t>4.4.5. Nhóm bảng đăng ký, điểm và phúc khảo</w:t>
      </w:r>
      <w:bookmarkEnd w:id="49"/>
    </w:p>
    <w:p w14:paraId="37161273">
      <w:pPr>
        <w:spacing w:before="0" w:after="120" w:line="312" w:lineRule="auto"/>
        <w:jc w:val="left"/>
      </w:pPr>
      <w:r>
        <w:rPr>
          <w:rFonts w:ascii="Times New Roman" w:hAnsi="Times New Roman" w:eastAsia="Times New Roman" w:cs="Times New Roman"/>
          <w:b w:val="0"/>
          <w:i w:val="0"/>
          <w:sz w:val="26"/>
        </w:rPr>
        <w:t>- `enrollments`: đăng ký của sinh viên vào học phần.</w:t>
      </w:r>
    </w:p>
    <w:p w14:paraId="23DF9E4B">
      <w:pPr>
        <w:spacing w:before="0" w:after="120" w:line="312" w:lineRule="auto"/>
        <w:jc w:val="left"/>
      </w:pPr>
      <w:r>
        <w:rPr>
          <w:rFonts w:ascii="Times New Roman" w:hAnsi="Times New Roman" w:eastAsia="Times New Roman" w:cs="Times New Roman"/>
          <w:b w:val="0"/>
          <w:i w:val="0"/>
          <w:sz w:val="26"/>
        </w:rPr>
        <w:t>- `grades`: bảng điểm của từng lần đăng ký.</w:t>
      </w:r>
    </w:p>
    <w:p w14:paraId="3233106B">
      <w:pPr>
        <w:spacing w:before="0" w:after="120" w:line="312" w:lineRule="auto"/>
        <w:jc w:val="left"/>
      </w:pPr>
      <w:r>
        <w:rPr>
          <w:rFonts w:ascii="Times New Roman" w:hAnsi="Times New Roman" w:eastAsia="Times New Roman" w:cs="Times New Roman"/>
          <w:b w:val="0"/>
          <w:i w:val="0"/>
          <w:sz w:val="26"/>
        </w:rPr>
        <w:t>- `grade_change_logs`: lưu lịch sử thay đổi điểm.</w:t>
      </w:r>
    </w:p>
    <w:p w14:paraId="00D3324C">
      <w:pPr>
        <w:spacing w:before="0" w:after="120" w:line="312" w:lineRule="auto"/>
        <w:jc w:val="left"/>
      </w:pPr>
      <w:r>
        <w:rPr>
          <w:rFonts w:ascii="Times New Roman" w:hAnsi="Times New Roman" w:eastAsia="Times New Roman" w:cs="Times New Roman"/>
          <w:b w:val="0"/>
          <w:i w:val="0"/>
          <w:sz w:val="26"/>
        </w:rPr>
        <w:t>- `regrade_requests`: lưu yêu cầu phúc khảo.</w:t>
      </w:r>
    </w:p>
    <w:p w14:paraId="67482D2A">
      <w:pPr>
        <w:spacing w:before="0" w:after="120" w:line="312" w:lineRule="auto"/>
        <w:jc w:val="both"/>
      </w:pPr>
      <w:r>
        <w:rPr>
          <w:rFonts w:ascii="Times New Roman" w:hAnsi="Times New Roman" w:eastAsia="Times New Roman" w:cs="Times New Roman"/>
          <w:b w:val="0"/>
          <w:i w:val="0"/>
          <w:sz w:val="26"/>
        </w:rPr>
        <w:t>Thiết kế này giúp mô hình hóa trọn vẹn vòng đời học tập của sinh viên từ lúc đăng ký, học, nhận điểm cho tới khi có phúc khảo.</w:t>
      </w:r>
    </w:p>
    <w:p w14:paraId="25652A86">
      <w:pPr>
        <w:pStyle w:val="4"/>
        <w:spacing w:before="0" w:after="120" w:line="312" w:lineRule="auto"/>
        <w:jc w:val="left"/>
      </w:pPr>
      <w:bookmarkStart w:id="50" w:name="_Toc23089"/>
      <w:r>
        <w:rPr>
          <w:rFonts w:ascii="Times New Roman" w:hAnsi="Times New Roman" w:eastAsia="Times New Roman" w:cs="Times New Roman"/>
          <w:b/>
          <w:i/>
          <w:sz w:val="26"/>
        </w:rPr>
        <w:t>4.4.6. Nhóm bảng giám sát vận hành</w:t>
      </w:r>
      <w:bookmarkEnd w:id="50"/>
    </w:p>
    <w:p w14:paraId="4BBB090D">
      <w:pPr>
        <w:spacing w:before="0" w:after="120" w:line="312" w:lineRule="auto"/>
        <w:jc w:val="left"/>
      </w:pPr>
      <w:r>
        <w:rPr>
          <w:rFonts w:ascii="Times New Roman" w:hAnsi="Times New Roman" w:eastAsia="Times New Roman" w:cs="Times New Roman"/>
          <w:b w:val="0"/>
          <w:i w:val="0"/>
          <w:sz w:val="26"/>
        </w:rPr>
        <w:t>- `audit_logs`: lưu nhật ký hệ thống cho các thao tác quan trọng.</w:t>
      </w:r>
    </w:p>
    <w:p w14:paraId="006A913C">
      <w:pPr>
        <w:spacing w:before="0" w:after="120" w:line="312" w:lineRule="auto"/>
        <w:jc w:val="both"/>
      </w:pPr>
      <w:r>
        <w:rPr>
          <w:rFonts w:ascii="Times New Roman" w:hAnsi="Times New Roman" w:eastAsia="Times New Roman" w:cs="Times New Roman"/>
          <w:b w:val="0"/>
          <w:i w:val="0"/>
          <w:sz w:val="26"/>
        </w:rPr>
        <w:t>Nhóm bảng này có vai trò tăng khả năng truy vết, hỗ trợ quản trị và tăng tính minh bạch.</w:t>
      </w:r>
    </w:p>
    <w:p>
      <w:pPr/>
      <w:r>
        <w:t>Cap nhat dong bo sau Bo 4: enrollments.student_id duoc cau hinh ON DELETE RESTRICT de bao toan lich su hoc vu, khong xoa day chuyen enrollment/grade khi xoa sinh vien.</w:t>
      </w:r>
    </w:p>
    <w:p>
      <w:pPr/>
      <w:r>
        <w:t>Bang regrade_requests chuan hoa trang thai theo schema thuc te: PENDING, UNDER_REVIEW, RESOLVED, REJECTED; dong thoi bo sung index regrade_requests_student_idx va regrade_requests_grade_idx de toi uu truy van.</w:t>
      </w:r>
    </w:p>
    <w:p>
      <w:pPr/>
      <w:r>
        <w:t>Bang audit_logs bo sung index audit_logs_actor_idx va audit_logs_created_at_idx; RPC log_audit_event duoc siet quyen theo vai tro, whitelist action/entity_type va gioi han payload.</w:t>
      </w:r>
    </w:p>
    <w:p>
      <w:pPr/>
      <w:r>
        <w:t>Policy profiles_select_scoped da duoc thu hep: sinh vien chi xem ho so cua ban than va ho so giang vien gan voi hoc phan da dang ky thuc te.</w:t>
      </w:r>
    </w:p>
    <w:p w14:paraId="21F2722D">
      <w:pPr>
        <w:spacing w:before="0" w:after="120" w:line="312" w:lineRule="auto"/>
        <w:jc w:val="left"/>
      </w:pPr>
      <w:r>
        <w:rPr>
          <w:rFonts w:ascii="Times New Roman" w:hAnsi="Times New Roman" w:eastAsia="Times New Roman" w:cs="Times New Roman"/>
          <w:b/>
          <w:i/>
          <w:sz w:val="26"/>
        </w:rPr>
        <w:t>Bảng 4.1. Danh sách các bảng trong cơ sở dữ liệu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2B1B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75F60BDA">
            <w:pPr>
              <w:spacing w:before="0" w:after="120" w:line="312" w:lineRule="auto"/>
              <w:jc w:val="center"/>
            </w:pPr>
            <w:r>
              <w:rPr>
                <w:rFonts w:ascii="Times New Roman" w:hAnsi="Times New Roman" w:eastAsia="Times New Roman" w:cs="Times New Roman"/>
                <w:b/>
                <w:i w:val="0"/>
                <w:sz w:val="26"/>
              </w:rPr>
              <w:t>Tên bảng</w:t>
            </w:r>
          </w:p>
        </w:tc>
        <w:tc>
          <w:tcPr>
            <w:tcW w:w="2268" w:type="dxa"/>
          </w:tcPr>
          <w:p w14:paraId="7F5A9A01">
            <w:pPr>
              <w:spacing w:before="0" w:after="120" w:line="312" w:lineRule="auto"/>
              <w:jc w:val="center"/>
            </w:pPr>
            <w:r>
              <w:rPr>
                <w:rFonts w:ascii="Times New Roman" w:hAnsi="Times New Roman" w:eastAsia="Times New Roman" w:cs="Times New Roman"/>
                <w:b/>
                <w:i w:val="0"/>
                <w:sz w:val="26"/>
              </w:rPr>
              <w:t>Mô tả</w:t>
            </w:r>
          </w:p>
        </w:tc>
        <w:tc>
          <w:tcPr>
            <w:tcW w:w="5046" w:type="dxa"/>
          </w:tcPr>
          <w:p w14:paraId="79818EBA">
            <w:pPr>
              <w:spacing w:before="0" w:after="120" w:line="312" w:lineRule="auto"/>
              <w:jc w:val="center"/>
            </w:pPr>
            <w:r>
              <w:rPr>
                <w:rFonts w:ascii="Times New Roman" w:hAnsi="Times New Roman" w:eastAsia="Times New Roman" w:cs="Times New Roman"/>
                <w:b/>
                <w:i w:val="0"/>
                <w:sz w:val="26"/>
              </w:rPr>
              <w:t>Các cột quan trọng</w:t>
            </w:r>
          </w:p>
        </w:tc>
      </w:tr>
      <w:tr w14:paraId="79E4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7B66003A">
            <w:pPr>
              <w:spacing w:before="0" w:after="120" w:line="312" w:lineRule="auto"/>
              <w:jc w:val="left"/>
            </w:pPr>
            <w:r>
              <w:rPr>
                <w:rFonts w:ascii="Times New Roman" w:hAnsi="Times New Roman" w:eastAsia="Times New Roman" w:cs="Times New Roman"/>
                <w:b w:val="0"/>
                <w:i w:val="0"/>
                <w:sz w:val="26"/>
              </w:rPr>
              <w:t>roles</w:t>
            </w:r>
          </w:p>
        </w:tc>
        <w:tc>
          <w:tcPr>
            <w:tcW w:w="2268" w:type="dxa"/>
          </w:tcPr>
          <w:p w14:paraId="469F22D4">
            <w:pPr>
              <w:spacing w:before="0" w:after="120" w:line="312" w:lineRule="auto"/>
              <w:jc w:val="left"/>
            </w:pPr>
            <w:r>
              <w:rPr>
                <w:rFonts w:ascii="Times New Roman" w:hAnsi="Times New Roman" w:eastAsia="Times New Roman" w:cs="Times New Roman"/>
                <w:b w:val="0"/>
                <w:i w:val="0"/>
                <w:sz w:val="26"/>
              </w:rPr>
              <w:t>Danh mục vai trò</w:t>
            </w:r>
          </w:p>
        </w:tc>
        <w:tc>
          <w:tcPr>
            <w:tcW w:w="5046" w:type="dxa"/>
          </w:tcPr>
          <w:p w14:paraId="77E669FD">
            <w:pPr>
              <w:spacing w:before="0" w:after="120" w:line="312" w:lineRule="auto"/>
              <w:jc w:val="left"/>
            </w:pPr>
            <w:r>
              <w:rPr>
                <w:rFonts w:ascii="Times New Roman" w:hAnsi="Times New Roman" w:eastAsia="Times New Roman" w:cs="Times New Roman"/>
                <w:b w:val="0"/>
                <w:i w:val="0"/>
                <w:sz w:val="26"/>
              </w:rPr>
              <w:t>role_code (PK), role_name</w:t>
            </w:r>
          </w:p>
        </w:tc>
      </w:tr>
      <w:tr w14:paraId="5F8F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012985D">
            <w:pPr>
              <w:spacing w:before="0" w:after="120" w:line="312" w:lineRule="auto"/>
              <w:jc w:val="left"/>
            </w:pPr>
            <w:r>
              <w:rPr>
                <w:rFonts w:ascii="Times New Roman" w:hAnsi="Times New Roman" w:eastAsia="Times New Roman" w:cs="Times New Roman"/>
                <w:b w:val="0"/>
                <w:i w:val="0"/>
                <w:sz w:val="26"/>
              </w:rPr>
              <w:t>profiles</w:t>
            </w:r>
          </w:p>
        </w:tc>
        <w:tc>
          <w:tcPr>
            <w:tcW w:w="2268" w:type="dxa"/>
          </w:tcPr>
          <w:p w14:paraId="4FEA519C">
            <w:pPr>
              <w:spacing w:before="0" w:after="120" w:line="312" w:lineRule="auto"/>
              <w:jc w:val="left"/>
            </w:pPr>
            <w:r>
              <w:rPr>
                <w:rFonts w:ascii="Times New Roman" w:hAnsi="Times New Roman" w:eastAsia="Times New Roman" w:cs="Times New Roman"/>
                <w:b w:val="0"/>
                <w:i w:val="0"/>
                <w:sz w:val="26"/>
              </w:rPr>
              <w:t>Hồ sơ người dùng</w:t>
            </w:r>
          </w:p>
        </w:tc>
        <w:tc>
          <w:tcPr>
            <w:tcW w:w="5046" w:type="dxa"/>
          </w:tcPr>
          <w:p w14:paraId="4190DE7C">
            <w:pPr>
              <w:spacing w:before="0" w:after="120" w:line="312" w:lineRule="auto"/>
              <w:jc w:val="left"/>
            </w:pPr>
            <w:r>
              <w:rPr>
                <w:rFonts w:ascii="Times New Roman" w:hAnsi="Times New Roman" w:eastAsia="Times New Roman" w:cs="Times New Roman"/>
                <w:b w:val="0"/>
                <w:i w:val="0"/>
                <w:sz w:val="26"/>
              </w:rPr>
              <w:t>id (PK, FK→auth.users), role_code (FK→roles), full_name, is_active</w:t>
            </w:r>
          </w:p>
        </w:tc>
      </w:tr>
      <w:tr w14:paraId="2F4A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22675F5B">
            <w:pPr>
              <w:spacing w:before="0" w:after="120" w:line="312" w:lineRule="auto"/>
              <w:jc w:val="left"/>
            </w:pPr>
            <w:r>
              <w:rPr>
                <w:rFonts w:ascii="Times New Roman" w:hAnsi="Times New Roman" w:eastAsia="Times New Roman" w:cs="Times New Roman"/>
                <w:b w:val="0"/>
                <w:i w:val="0"/>
                <w:sz w:val="26"/>
              </w:rPr>
              <w:t>departments</w:t>
            </w:r>
          </w:p>
        </w:tc>
        <w:tc>
          <w:tcPr>
            <w:tcW w:w="2268" w:type="dxa"/>
          </w:tcPr>
          <w:p w14:paraId="2E651227">
            <w:pPr>
              <w:spacing w:before="0" w:after="120" w:line="312" w:lineRule="auto"/>
              <w:jc w:val="left"/>
            </w:pPr>
            <w:r>
              <w:rPr>
                <w:rFonts w:ascii="Times New Roman" w:hAnsi="Times New Roman" w:eastAsia="Times New Roman" w:cs="Times New Roman"/>
                <w:b w:val="0"/>
                <w:i w:val="0"/>
                <w:sz w:val="26"/>
              </w:rPr>
              <w:t>Khoa</w:t>
            </w:r>
          </w:p>
        </w:tc>
        <w:tc>
          <w:tcPr>
            <w:tcW w:w="5046" w:type="dxa"/>
          </w:tcPr>
          <w:p w14:paraId="26887CE0">
            <w:pPr>
              <w:spacing w:before="0" w:after="120" w:line="312" w:lineRule="auto"/>
              <w:jc w:val="left"/>
            </w:pPr>
            <w:r>
              <w:rPr>
                <w:rFonts w:ascii="Times New Roman" w:hAnsi="Times New Roman" w:eastAsia="Times New Roman" w:cs="Times New Roman"/>
                <w:b w:val="0"/>
                <w:i w:val="0"/>
                <w:sz w:val="26"/>
              </w:rPr>
              <w:t>id (PK), dept_code (UNIQUE), dept_name</w:t>
            </w:r>
          </w:p>
        </w:tc>
      </w:tr>
      <w:tr w14:paraId="5575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B58A398">
            <w:pPr>
              <w:spacing w:before="0" w:after="120" w:line="312" w:lineRule="auto"/>
              <w:jc w:val="left"/>
            </w:pPr>
            <w:r>
              <w:rPr>
                <w:rFonts w:ascii="Times New Roman" w:hAnsi="Times New Roman" w:eastAsia="Times New Roman" w:cs="Times New Roman"/>
                <w:b w:val="0"/>
                <w:i w:val="0"/>
                <w:sz w:val="26"/>
              </w:rPr>
              <w:t>majors</w:t>
            </w:r>
          </w:p>
        </w:tc>
        <w:tc>
          <w:tcPr>
            <w:tcW w:w="2268" w:type="dxa"/>
          </w:tcPr>
          <w:p w14:paraId="0272D678">
            <w:pPr>
              <w:spacing w:before="0" w:after="120" w:line="312" w:lineRule="auto"/>
              <w:jc w:val="left"/>
            </w:pPr>
            <w:r>
              <w:rPr>
                <w:rFonts w:ascii="Times New Roman" w:hAnsi="Times New Roman" w:eastAsia="Times New Roman" w:cs="Times New Roman"/>
                <w:b w:val="0"/>
                <w:i w:val="0"/>
                <w:sz w:val="26"/>
              </w:rPr>
              <w:t>Ngành</w:t>
            </w:r>
          </w:p>
        </w:tc>
        <w:tc>
          <w:tcPr>
            <w:tcW w:w="5046" w:type="dxa"/>
          </w:tcPr>
          <w:p w14:paraId="6522B203">
            <w:pPr>
              <w:spacing w:before="0" w:after="120" w:line="312" w:lineRule="auto"/>
              <w:jc w:val="left"/>
            </w:pPr>
            <w:r>
              <w:rPr>
                <w:rFonts w:ascii="Times New Roman" w:hAnsi="Times New Roman" w:eastAsia="Times New Roman" w:cs="Times New Roman"/>
                <w:b w:val="0"/>
                <w:i w:val="0"/>
                <w:sz w:val="26"/>
              </w:rPr>
              <w:t>id (PK), major_code (UNIQUE), major_name, dept_id (FK→departments)</w:t>
            </w:r>
          </w:p>
        </w:tc>
      </w:tr>
      <w:tr w14:paraId="2AE9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7AC02C0C">
            <w:pPr>
              <w:spacing w:before="0" w:after="120" w:line="312" w:lineRule="auto"/>
              <w:jc w:val="left"/>
            </w:pPr>
            <w:r>
              <w:rPr>
                <w:rFonts w:ascii="Times New Roman" w:hAnsi="Times New Roman" w:eastAsia="Times New Roman" w:cs="Times New Roman"/>
                <w:b w:val="0"/>
                <w:i w:val="0"/>
                <w:sz w:val="26"/>
              </w:rPr>
              <w:t>academic_classes</w:t>
            </w:r>
          </w:p>
        </w:tc>
        <w:tc>
          <w:tcPr>
            <w:tcW w:w="2268" w:type="dxa"/>
          </w:tcPr>
          <w:p w14:paraId="33AC4802">
            <w:pPr>
              <w:spacing w:before="0" w:after="120" w:line="312" w:lineRule="auto"/>
              <w:jc w:val="left"/>
            </w:pPr>
            <w:r>
              <w:rPr>
                <w:rFonts w:ascii="Times New Roman" w:hAnsi="Times New Roman" w:eastAsia="Times New Roman" w:cs="Times New Roman"/>
                <w:b w:val="0"/>
                <w:i w:val="0"/>
                <w:sz w:val="26"/>
              </w:rPr>
              <w:t>Lớp sinh hoạt</w:t>
            </w:r>
          </w:p>
        </w:tc>
        <w:tc>
          <w:tcPr>
            <w:tcW w:w="5046" w:type="dxa"/>
          </w:tcPr>
          <w:p w14:paraId="49E7EFE1">
            <w:pPr>
              <w:spacing w:before="0" w:after="120" w:line="312" w:lineRule="auto"/>
              <w:jc w:val="left"/>
            </w:pPr>
            <w:r>
              <w:rPr>
                <w:rFonts w:ascii="Times New Roman" w:hAnsi="Times New Roman" w:eastAsia="Times New Roman" w:cs="Times New Roman"/>
                <w:b w:val="0"/>
                <w:i w:val="0"/>
                <w:sz w:val="26"/>
              </w:rPr>
              <w:t>id (PK), class_code (UNIQUE), major_id (FK→majors), advisor_id (FK→lecturers)</w:t>
            </w:r>
          </w:p>
        </w:tc>
      </w:tr>
      <w:tr w14:paraId="3A56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A3BBBD1">
            <w:pPr>
              <w:spacing w:before="0" w:after="120" w:line="312" w:lineRule="auto"/>
              <w:jc w:val="left"/>
            </w:pPr>
            <w:r>
              <w:rPr>
                <w:rFonts w:ascii="Times New Roman" w:hAnsi="Times New Roman" w:eastAsia="Times New Roman" w:cs="Times New Roman"/>
                <w:b w:val="0"/>
                <w:i w:val="0"/>
                <w:sz w:val="26"/>
              </w:rPr>
              <w:t>semesters</w:t>
            </w:r>
          </w:p>
        </w:tc>
        <w:tc>
          <w:tcPr>
            <w:tcW w:w="2268" w:type="dxa"/>
          </w:tcPr>
          <w:p w14:paraId="2AEC36B2">
            <w:pPr>
              <w:spacing w:before="0" w:after="120" w:line="312" w:lineRule="auto"/>
              <w:jc w:val="left"/>
            </w:pPr>
            <w:r>
              <w:rPr>
                <w:rFonts w:ascii="Times New Roman" w:hAnsi="Times New Roman" w:eastAsia="Times New Roman" w:cs="Times New Roman"/>
                <w:b w:val="0"/>
                <w:i w:val="0"/>
                <w:sz w:val="26"/>
              </w:rPr>
              <w:t>Học kỳ</w:t>
            </w:r>
          </w:p>
        </w:tc>
        <w:tc>
          <w:tcPr>
            <w:tcW w:w="5046" w:type="dxa"/>
          </w:tcPr>
          <w:p w14:paraId="5D32D8CF">
            <w:pPr>
              <w:spacing w:before="0" w:after="120" w:line="312" w:lineRule="auto"/>
              <w:jc w:val="left"/>
            </w:pPr>
            <w:r>
              <w:rPr>
                <w:rFonts w:ascii="Times New Roman" w:hAnsi="Times New Roman" w:eastAsia="Times New Roman" w:cs="Times New Roman"/>
                <w:b w:val="0"/>
                <w:i w:val="0"/>
                <w:sz w:val="26"/>
              </w:rPr>
              <w:t>id (PK), semester_code (UNIQUE), start_date, end_date, enrollment_start, enrollment_end, is_active</w:t>
            </w:r>
          </w:p>
        </w:tc>
      </w:tr>
      <w:tr w14:paraId="2B0F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20D8848">
            <w:pPr>
              <w:spacing w:before="0" w:after="120" w:line="312" w:lineRule="auto"/>
              <w:jc w:val="left"/>
            </w:pPr>
            <w:r>
              <w:rPr>
                <w:rFonts w:ascii="Times New Roman" w:hAnsi="Times New Roman" w:eastAsia="Times New Roman" w:cs="Times New Roman"/>
                <w:b w:val="0"/>
                <w:i w:val="0"/>
                <w:sz w:val="26"/>
              </w:rPr>
              <w:t>rooms</w:t>
            </w:r>
          </w:p>
        </w:tc>
        <w:tc>
          <w:tcPr>
            <w:tcW w:w="2268" w:type="dxa"/>
          </w:tcPr>
          <w:p w14:paraId="4D27BCF1">
            <w:pPr>
              <w:spacing w:before="0" w:after="120" w:line="312" w:lineRule="auto"/>
              <w:jc w:val="left"/>
            </w:pPr>
            <w:r>
              <w:rPr>
                <w:rFonts w:ascii="Times New Roman" w:hAnsi="Times New Roman" w:eastAsia="Times New Roman" w:cs="Times New Roman"/>
                <w:b w:val="0"/>
                <w:i w:val="0"/>
                <w:sz w:val="26"/>
              </w:rPr>
              <w:t>Phòng học</w:t>
            </w:r>
          </w:p>
        </w:tc>
        <w:tc>
          <w:tcPr>
            <w:tcW w:w="5046" w:type="dxa"/>
          </w:tcPr>
          <w:p w14:paraId="70357A15">
            <w:pPr>
              <w:spacing w:before="0" w:after="120" w:line="312" w:lineRule="auto"/>
              <w:jc w:val="left"/>
            </w:pPr>
            <w:r>
              <w:rPr>
                <w:rFonts w:ascii="Times New Roman" w:hAnsi="Times New Roman" w:eastAsia="Times New Roman" w:cs="Times New Roman"/>
                <w:b w:val="0"/>
                <w:i w:val="0"/>
                <w:sz w:val="26"/>
              </w:rPr>
              <w:t>id (PK), room_code (UNIQUE), capacity, room_type</w:t>
            </w:r>
          </w:p>
        </w:tc>
      </w:tr>
      <w:tr w14:paraId="2B6A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5D29F0D">
            <w:pPr>
              <w:spacing w:before="0" w:after="120" w:line="312" w:lineRule="auto"/>
              <w:jc w:val="left"/>
            </w:pPr>
            <w:r>
              <w:rPr>
                <w:rFonts w:ascii="Times New Roman" w:hAnsi="Times New Roman" w:eastAsia="Times New Roman" w:cs="Times New Roman"/>
                <w:b w:val="0"/>
                <w:i w:val="0"/>
                <w:sz w:val="26"/>
              </w:rPr>
              <w:t>courses</w:t>
            </w:r>
          </w:p>
        </w:tc>
        <w:tc>
          <w:tcPr>
            <w:tcW w:w="2268" w:type="dxa"/>
          </w:tcPr>
          <w:p w14:paraId="10A02E37">
            <w:pPr>
              <w:spacing w:before="0" w:after="120" w:line="312" w:lineRule="auto"/>
              <w:jc w:val="left"/>
            </w:pPr>
            <w:r>
              <w:rPr>
                <w:rFonts w:ascii="Times New Roman" w:hAnsi="Times New Roman" w:eastAsia="Times New Roman" w:cs="Times New Roman"/>
                <w:b w:val="0"/>
                <w:i w:val="0"/>
                <w:sz w:val="26"/>
              </w:rPr>
              <w:t>Môn học</w:t>
            </w:r>
          </w:p>
        </w:tc>
        <w:tc>
          <w:tcPr>
            <w:tcW w:w="5046" w:type="dxa"/>
          </w:tcPr>
          <w:p w14:paraId="45262320">
            <w:pPr>
              <w:spacing w:before="0" w:after="120" w:line="312" w:lineRule="auto"/>
              <w:jc w:val="left"/>
            </w:pPr>
            <w:r>
              <w:rPr>
                <w:rFonts w:ascii="Times New Roman" w:hAnsi="Times New Roman" w:eastAsia="Times New Roman" w:cs="Times New Roman"/>
                <w:b w:val="0"/>
                <w:i w:val="0"/>
                <w:sz w:val="26"/>
              </w:rPr>
              <w:t>id (PK), course_code (UNIQUE), course_name, credits, dept_id (FK→departments)</w:t>
            </w:r>
          </w:p>
        </w:tc>
      </w:tr>
      <w:tr w14:paraId="68338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9497C79">
            <w:pPr>
              <w:spacing w:before="0" w:after="120" w:line="312" w:lineRule="auto"/>
              <w:jc w:val="left"/>
            </w:pPr>
            <w:r>
              <w:rPr>
                <w:rFonts w:ascii="Times New Roman" w:hAnsi="Times New Roman" w:eastAsia="Times New Roman" w:cs="Times New Roman"/>
                <w:b w:val="0"/>
                <w:i w:val="0"/>
                <w:sz w:val="26"/>
              </w:rPr>
              <w:t>course_prerequisites</w:t>
            </w:r>
          </w:p>
        </w:tc>
        <w:tc>
          <w:tcPr>
            <w:tcW w:w="2268" w:type="dxa"/>
          </w:tcPr>
          <w:p w14:paraId="0BA20411">
            <w:pPr>
              <w:spacing w:before="0" w:after="120" w:line="312" w:lineRule="auto"/>
              <w:jc w:val="left"/>
            </w:pPr>
            <w:r>
              <w:rPr>
                <w:rFonts w:ascii="Times New Roman" w:hAnsi="Times New Roman" w:eastAsia="Times New Roman" w:cs="Times New Roman"/>
                <w:b w:val="0"/>
                <w:i w:val="0"/>
                <w:sz w:val="26"/>
              </w:rPr>
              <w:t>Quan hệ tiên quyết</w:t>
            </w:r>
          </w:p>
        </w:tc>
        <w:tc>
          <w:tcPr>
            <w:tcW w:w="5046" w:type="dxa"/>
          </w:tcPr>
          <w:p w14:paraId="072D7145">
            <w:pPr>
              <w:spacing w:before="0" w:after="120" w:line="312" w:lineRule="auto"/>
              <w:jc w:val="left"/>
            </w:pPr>
            <w:r>
              <w:rPr>
                <w:rFonts w:ascii="Times New Roman" w:hAnsi="Times New Roman" w:eastAsia="Times New Roman" w:cs="Times New Roman"/>
                <w:b w:val="0"/>
                <w:i w:val="0"/>
                <w:sz w:val="26"/>
              </w:rPr>
              <w:t>id (PK), course_id (FK→courses), prerequisite_course_id (FK→courses)</w:t>
            </w:r>
          </w:p>
        </w:tc>
      </w:tr>
      <w:tr w14:paraId="742D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1CC19BB">
            <w:pPr>
              <w:spacing w:before="0" w:after="120" w:line="312" w:lineRule="auto"/>
              <w:jc w:val="left"/>
            </w:pPr>
            <w:r>
              <w:rPr>
                <w:rFonts w:ascii="Times New Roman" w:hAnsi="Times New Roman" w:eastAsia="Times New Roman" w:cs="Times New Roman"/>
                <w:b w:val="0"/>
                <w:i w:val="0"/>
                <w:sz w:val="26"/>
              </w:rPr>
              <w:t>lecturers</w:t>
            </w:r>
          </w:p>
        </w:tc>
        <w:tc>
          <w:tcPr>
            <w:tcW w:w="2268" w:type="dxa"/>
          </w:tcPr>
          <w:p w14:paraId="7311FC5E">
            <w:pPr>
              <w:spacing w:before="0" w:after="120" w:line="312" w:lineRule="auto"/>
              <w:jc w:val="left"/>
            </w:pPr>
            <w:r>
              <w:rPr>
                <w:rFonts w:ascii="Times New Roman" w:hAnsi="Times New Roman" w:eastAsia="Times New Roman" w:cs="Times New Roman"/>
                <w:b w:val="0"/>
                <w:i w:val="0"/>
                <w:sz w:val="26"/>
              </w:rPr>
              <w:t>Giảng viên</w:t>
            </w:r>
          </w:p>
        </w:tc>
        <w:tc>
          <w:tcPr>
            <w:tcW w:w="5046" w:type="dxa"/>
          </w:tcPr>
          <w:p w14:paraId="35EAE1AD">
            <w:pPr>
              <w:spacing w:before="0" w:after="120" w:line="312" w:lineRule="auto"/>
              <w:jc w:val="left"/>
            </w:pPr>
            <w:r>
              <w:rPr>
                <w:rFonts w:ascii="Times New Roman" w:hAnsi="Times New Roman" w:eastAsia="Times New Roman" w:cs="Times New Roman"/>
                <w:b w:val="0"/>
                <w:i w:val="0"/>
                <w:sz w:val="26"/>
              </w:rPr>
              <w:t>id (PK), profile_id (1-1 FK→profiles), lecturer_code (UNIQUE), dept_id (FK→departments)</w:t>
            </w:r>
          </w:p>
        </w:tc>
      </w:tr>
      <w:tr w14:paraId="3965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4DE5D1E1">
            <w:pPr>
              <w:spacing w:before="0" w:after="120" w:line="312" w:lineRule="auto"/>
              <w:jc w:val="left"/>
            </w:pPr>
            <w:r>
              <w:rPr>
                <w:rFonts w:ascii="Times New Roman" w:hAnsi="Times New Roman" w:eastAsia="Times New Roman" w:cs="Times New Roman"/>
                <w:b w:val="0"/>
                <w:i w:val="0"/>
                <w:sz w:val="26"/>
              </w:rPr>
              <w:t>students</w:t>
            </w:r>
          </w:p>
        </w:tc>
        <w:tc>
          <w:tcPr>
            <w:tcW w:w="2268" w:type="dxa"/>
          </w:tcPr>
          <w:p w14:paraId="5E1C58D2">
            <w:pPr>
              <w:spacing w:before="0" w:after="120" w:line="312" w:lineRule="auto"/>
              <w:jc w:val="left"/>
            </w:pPr>
            <w:r>
              <w:rPr>
                <w:rFonts w:ascii="Times New Roman" w:hAnsi="Times New Roman" w:eastAsia="Times New Roman" w:cs="Times New Roman"/>
                <w:b w:val="0"/>
                <w:i w:val="0"/>
                <w:sz w:val="26"/>
              </w:rPr>
              <w:t>Sinh viên</w:t>
            </w:r>
          </w:p>
        </w:tc>
        <w:tc>
          <w:tcPr>
            <w:tcW w:w="5046" w:type="dxa"/>
          </w:tcPr>
          <w:p w14:paraId="1C8044AD">
            <w:pPr>
              <w:spacing w:before="0" w:after="120" w:line="312" w:lineRule="auto"/>
              <w:jc w:val="left"/>
            </w:pPr>
            <w:r>
              <w:rPr>
                <w:rFonts w:ascii="Times New Roman" w:hAnsi="Times New Roman" w:eastAsia="Times New Roman" w:cs="Times New Roman"/>
                <w:b w:val="0"/>
                <w:i w:val="0"/>
                <w:sz w:val="26"/>
              </w:rPr>
              <w:t>id (PK), profile_id (1-1 FK→profiles), student_code (UNIQUE), class_id (FK→academic_classes)</w:t>
            </w:r>
          </w:p>
        </w:tc>
      </w:tr>
      <w:tr w14:paraId="6CEA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4708875B">
            <w:pPr>
              <w:spacing w:before="0" w:after="120" w:line="312" w:lineRule="auto"/>
              <w:jc w:val="left"/>
            </w:pPr>
            <w:r>
              <w:rPr>
                <w:rFonts w:ascii="Times New Roman" w:hAnsi="Times New Roman" w:eastAsia="Times New Roman" w:cs="Times New Roman"/>
                <w:b w:val="0"/>
                <w:i w:val="0"/>
                <w:sz w:val="26"/>
              </w:rPr>
              <w:t>course_offerings</w:t>
            </w:r>
          </w:p>
        </w:tc>
        <w:tc>
          <w:tcPr>
            <w:tcW w:w="2268" w:type="dxa"/>
          </w:tcPr>
          <w:p w14:paraId="19A34199">
            <w:pPr>
              <w:spacing w:before="0" w:after="120" w:line="312" w:lineRule="auto"/>
              <w:jc w:val="left"/>
            </w:pPr>
            <w:r>
              <w:rPr>
                <w:rFonts w:ascii="Times New Roman" w:hAnsi="Times New Roman" w:eastAsia="Times New Roman" w:cs="Times New Roman"/>
                <w:b w:val="0"/>
                <w:i w:val="0"/>
                <w:sz w:val="26"/>
              </w:rPr>
              <w:t>Học phần mở</w:t>
            </w:r>
          </w:p>
        </w:tc>
        <w:tc>
          <w:tcPr>
            <w:tcW w:w="5046" w:type="dxa"/>
          </w:tcPr>
          <w:p w14:paraId="4BCA8B53">
            <w:pPr>
              <w:spacing w:before="0" w:after="120" w:line="312" w:lineRule="auto"/>
              <w:jc w:val="left"/>
            </w:pPr>
            <w:r>
              <w:rPr>
                <w:rFonts w:ascii="Times New Roman" w:hAnsi="Times New Roman" w:eastAsia="Times New Roman" w:cs="Times New Roman"/>
                <w:b w:val="0"/>
                <w:i w:val="0"/>
                <w:sz w:val="26"/>
              </w:rPr>
              <w:t>id (PK), course_id (FK), semester_id (FK), offering_code (UNIQUE), max_students, current_students, status (OPEN/CLOSED/CANCELLED), enrollment_open, enrollment_close, attendance_weight, midterm_weight, final_weight</w:t>
            </w:r>
          </w:p>
        </w:tc>
      </w:tr>
      <w:tr w14:paraId="554D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1652AFA6">
            <w:pPr>
              <w:spacing w:before="0" w:after="120" w:line="312" w:lineRule="auto"/>
              <w:jc w:val="left"/>
            </w:pPr>
            <w:r>
              <w:rPr>
                <w:rFonts w:ascii="Times New Roman" w:hAnsi="Times New Roman" w:eastAsia="Times New Roman" w:cs="Times New Roman"/>
                <w:b w:val="0"/>
                <w:i w:val="0"/>
                <w:sz w:val="26"/>
              </w:rPr>
              <w:t>teaching_assignments</w:t>
            </w:r>
          </w:p>
        </w:tc>
        <w:tc>
          <w:tcPr>
            <w:tcW w:w="2268" w:type="dxa"/>
          </w:tcPr>
          <w:p w14:paraId="56B86D0A">
            <w:pPr>
              <w:spacing w:before="0" w:after="120" w:line="312" w:lineRule="auto"/>
              <w:jc w:val="left"/>
            </w:pPr>
            <w:r>
              <w:rPr>
                <w:rFonts w:ascii="Times New Roman" w:hAnsi="Times New Roman" w:eastAsia="Times New Roman" w:cs="Times New Roman"/>
                <w:b w:val="0"/>
                <w:i w:val="0"/>
                <w:sz w:val="26"/>
              </w:rPr>
              <w:t>Phân công giảng dạy</w:t>
            </w:r>
          </w:p>
        </w:tc>
        <w:tc>
          <w:tcPr>
            <w:tcW w:w="5046" w:type="dxa"/>
          </w:tcPr>
          <w:p w14:paraId="3A36D1BF">
            <w:pPr>
              <w:spacing w:before="0" w:after="120" w:line="312" w:lineRule="auto"/>
              <w:jc w:val="left"/>
            </w:pPr>
            <w:r>
              <w:rPr>
                <w:rFonts w:ascii="Times New Roman" w:hAnsi="Times New Roman" w:eastAsia="Times New Roman" w:cs="Times New Roman"/>
                <w:b w:val="0"/>
                <w:i w:val="0"/>
                <w:sz w:val="26"/>
              </w:rPr>
              <w:t>id (PK), offering_id (FK→course_offerings), lecturer_id (FK→lecturers), is_primary</w:t>
            </w:r>
          </w:p>
        </w:tc>
      </w:tr>
      <w:tr w14:paraId="3C0D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48539EED">
            <w:pPr>
              <w:spacing w:before="0" w:after="120" w:line="312" w:lineRule="auto"/>
              <w:jc w:val="left"/>
            </w:pPr>
            <w:r>
              <w:rPr>
                <w:rFonts w:ascii="Times New Roman" w:hAnsi="Times New Roman" w:eastAsia="Times New Roman" w:cs="Times New Roman"/>
                <w:b w:val="0"/>
                <w:i w:val="0"/>
                <w:sz w:val="26"/>
              </w:rPr>
              <w:t>schedules</w:t>
            </w:r>
          </w:p>
        </w:tc>
        <w:tc>
          <w:tcPr>
            <w:tcW w:w="2268" w:type="dxa"/>
          </w:tcPr>
          <w:p w14:paraId="7B38E52A">
            <w:pPr>
              <w:spacing w:before="0" w:after="120" w:line="312" w:lineRule="auto"/>
              <w:jc w:val="left"/>
            </w:pPr>
            <w:r>
              <w:rPr>
                <w:rFonts w:ascii="Times New Roman" w:hAnsi="Times New Roman" w:eastAsia="Times New Roman" w:cs="Times New Roman"/>
                <w:b w:val="0"/>
                <w:i w:val="0"/>
                <w:sz w:val="26"/>
              </w:rPr>
              <w:t>Lịch học</w:t>
            </w:r>
          </w:p>
        </w:tc>
        <w:tc>
          <w:tcPr>
            <w:tcW w:w="5046" w:type="dxa"/>
          </w:tcPr>
          <w:p w14:paraId="3ED2838D">
            <w:pPr>
              <w:spacing w:before="0" w:after="120" w:line="312" w:lineRule="auto"/>
              <w:jc w:val="left"/>
            </w:pPr>
            <w:r>
              <w:rPr>
                <w:rFonts w:ascii="Times New Roman" w:hAnsi="Times New Roman" w:eastAsia="Times New Roman" w:cs="Times New Roman"/>
                <w:b w:val="0"/>
                <w:i w:val="0"/>
                <w:sz w:val="26"/>
              </w:rPr>
              <w:t>id (PK), offering_id (FK), room_id (FK), day_of_week, time_range, week_pattern, active_date_range; RÀNG BUỘC: loại trừ trùng phòng</w:t>
            </w:r>
          </w:p>
        </w:tc>
      </w:tr>
      <w:tr w14:paraId="35FE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2D41E5BA">
            <w:pPr>
              <w:spacing w:before="0" w:after="120" w:line="312" w:lineRule="auto"/>
              <w:jc w:val="left"/>
            </w:pPr>
            <w:r>
              <w:rPr>
                <w:rFonts w:ascii="Times New Roman" w:hAnsi="Times New Roman" w:eastAsia="Times New Roman" w:cs="Times New Roman"/>
                <w:b w:val="0"/>
                <w:i w:val="0"/>
                <w:sz w:val="26"/>
              </w:rPr>
              <w:t>enrollments</w:t>
            </w:r>
          </w:p>
        </w:tc>
        <w:tc>
          <w:tcPr>
            <w:tcW w:w="2268" w:type="dxa"/>
          </w:tcPr>
          <w:p w14:paraId="0D5F5C58">
            <w:pPr>
              <w:spacing w:before="0" w:after="120" w:line="312" w:lineRule="auto"/>
              <w:jc w:val="left"/>
            </w:pPr>
            <w:r>
              <w:rPr>
                <w:rFonts w:ascii="Times New Roman" w:hAnsi="Times New Roman" w:eastAsia="Times New Roman" w:cs="Times New Roman"/>
                <w:b w:val="0"/>
                <w:i w:val="0"/>
                <w:sz w:val="26"/>
              </w:rPr>
              <w:t>Đăng ký học phần</w:t>
            </w:r>
          </w:p>
        </w:tc>
        <w:tc>
          <w:tcPr>
            <w:tcW w:w="5046" w:type="dxa"/>
          </w:tcPr>
          <w:p>
            <w:r>
              <w:t>id (PK), student_id (FK-&gt;students, ON DELETE RESTRICT), offering_id (FK-&gt;course_offerings), status (REGISTERED/CANCELLED), enrolled_at, cancelled_at; UNIQUE: student_id + offering_id</w:t>
            </w:r>
          </w:p>
        </w:tc>
      </w:tr>
      <w:tr w14:paraId="33154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7F559A86">
            <w:pPr>
              <w:spacing w:before="0" w:after="120" w:line="312" w:lineRule="auto"/>
              <w:jc w:val="left"/>
            </w:pPr>
            <w:r>
              <w:rPr>
                <w:rFonts w:ascii="Times New Roman" w:hAnsi="Times New Roman" w:eastAsia="Times New Roman" w:cs="Times New Roman"/>
                <w:b w:val="0"/>
                <w:i w:val="0"/>
                <w:sz w:val="26"/>
              </w:rPr>
              <w:t>grades</w:t>
            </w:r>
          </w:p>
        </w:tc>
        <w:tc>
          <w:tcPr>
            <w:tcW w:w="2268" w:type="dxa"/>
          </w:tcPr>
          <w:p w14:paraId="1118F334">
            <w:pPr>
              <w:spacing w:before="0" w:after="120" w:line="312" w:lineRule="auto"/>
              <w:jc w:val="left"/>
            </w:pPr>
            <w:r>
              <w:rPr>
                <w:rFonts w:ascii="Times New Roman" w:hAnsi="Times New Roman" w:eastAsia="Times New Roman" w:cs="Times New Roman"/>
                <w:b w:val="0"/>
                <w:i w:val="0"/>
                <w:sz w:val="26"/>
              </w:rPr>
              <w:t>Bảng điểm</w:t>
            </w:r>
          </w:p>
        </w:tc>
        <w:tc>
          <w:tcPr>
            <w:tcW w:w="5046" w:type="dxa"/>
          </w:tcPr>
          <w:p w14:paraId="42867FE8">
            <w:pPr>
              <w:spacing w:before="0" w:after="120" w:line="312" w:lineRule="auto"/>
              <w:jc w:val="left"/>
            </w:pPr>
            <w:r>
              <w:rPr>
                <w:rFonts w:ascii="Times New Roman" w:hAnsi="Times New Roman" w:eastAsia="Times New Roman" w:cs="Times New Roman"/>
                <w:b w:val="0"/>
                <w:i w:val="0"/>
                <w:sz w:val="26"/>
              </w:rPr>
              <w:t>id (PK), enrollment_id (1-1 FK), attendance_score, midterm_score, final_score, total_score (tính tự động), letter_grade (tính tự động), gpa_point (tính tự động), status (DRAFT/SUBMITTED/APPROVED/LOCKED)</w:t>
            </w:r>
          </w:p>
        </w:tc>
      </w:tr>
      <w:tr w14:paraId="2A82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4E94D07">
            <w:pPr>
              <w:spacing w:before="0" w:after="120" w:line="312" w:lineRule="auto"/>
              <w:jc w:val="left"/>
            </w:pPr>
            <w:r>
              <w:rPr>
                <w:rFonts w:ascii="Times New Roman" w:hAnsi="Times New Roman" w:eastAsia="Times New Roman" w:cs="Times New Roman"/>
                <w:b w:val="0"/>
                <w:i w:val="0"/>
                <w:sz w:val="26"/>
              </w:rPr>
              <w:t>grade_change_logs</w:t>
            </w:r>
          </w:p>
        </w:tc>
        <w:tc>
          <w:tcPr>
            <w:tcW w:w="2268" w:type="dxa"/>
          </w:tcPr>
          <w:p w14:paraId="465891B0">
            <w:pPr>
              <w:spacing w:before="0" w:after="120" w:line="312" w:lineRule="auto"/>
              <w:jc w:val="left"/>
            </w:pPr>
            <w:r>
              <w:rPr>
                <w:rFonts w:ascii="Times New Roman" w:hAnsi="Times New Roman" w:eastAsia="Times New Roman" w:cs="Times New Roman"/>
                <w:b w:val="0"/>
                <w:i w:val="0"/>
                <w:sz w:val="26"/>
              </w:rPr>
              <w:t>Lịch sử thay đổi điểm</w:t>
            </w:r>
          </w:p>
        </w:tc>
        <w:tc>
          <w:tcPr>
            <w:tcW w:w="5046" w:type="dxa"/>
          </w:tcPr>
          <w:p w14:paraId="73323089">
            <w:pPr>
              <w:spacing w:before="0" w:after="120" w:line="312" w:lineRule="auto"/>
              <w:jc w:val="left"/>
            </w:pPr>
            <w:r>
              <w:rPr>
                <w:rFonts w:ascii="Times New Roman" w:hAnsi="Times New Roman" w:eastAsia="Times New Roman" w:cs="Times New Roman"/>
                <w:b w:val="0"/>
                <w:i w:val="0"/>
                <w:sz w:val="26"/>
              </w:rPr>
              <w:t>id (PK), grade_id (FK→grades), changed_by (FK→profiles), old_values (JSONB), new_values (JSONB), changed_at</w:t>
            </w:r>
          </w:p>
        </w:tc>
      </w:tr>
      <w:tr w14:paraId="6C35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74003E9">
            <w:pPr>
              <w:spacing w:before="0" w:after="120" w:line="312" w:lineRule="auto"/>
              <w:jc w:val="left"/>
            </w:pPr>
            <w:r>
              <w:rPr>
                <w:rFonts w:ascii="Times New Roman" w:hAnsi="Times New Roman" w:eastAsia="Times New Roman" w:cs="Times New Roman"/>
                <w:b w:val="0"/>
                <w:i w:val="0"/>
                <w:sz w:val="26"/>
              </w:rPr>
              <w:t>regrade_requests</w:t>
            </w:r>
          </w:p>
        </w:tc>
        <w:tc>
          <w:tcPr>
            <w:tcW w:w="2268" w:type="dxa"/>
          </w:tcPr>
          <w:p w14:paraId="176A81E6">
            <w:pPr>
              <w:spacing w:before="0" w:after="120" w:line="312" w:lineRule="auto"/>
              <w:jc w:val="left"/>
            </w:pPr>
            <w:r>
              <w:rPr>
                <w:rFonts w:ascii="Times New Roman" w:hAnsi="Times New Roman" w:eastAsia="Times New Roman" w:cs="Times New Roman"/>
                <w:b w:val="0"/>
                <w:i w:val="0"/>
                <w:sz w:val="26"/>
              </w:rPr>
              <w:t>Yêu cầu phúc khảo</w:t>
            </w:r>
          </w:p>
        </w:tc>
        <w:tc>
          <w:tcPr>
            <w:tcW w:w="5046" w:type="dxa"/>
          </w:tcPr>
          <w:p>
            <w:r>
              <w:t>id (PK), grade_id (FK-&gt;grades), student_id (FK-&gt;students), reason, status (PENDING/UNDER_REVIEW/RESOLVED/REJECTED), resolution; UNIQUE partial: grade_id + student_id WHERE status IN (PENDING, UNDER_REVIEW); INDEX: regrade_requests_student_idx(student_id), regrade_requests_grade_idx(grade_id)</w:t>
            </w:r>
          </w:p>
        </w:tc>
      </w:tr>
      <w:tr w14:paraId="65DA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4FE02F35">
            <w:pPr>
              <w:spacing w:before="0" w:after="120" w:line="312" w:lineRule="auto"/>
              <w:jc w:val="left"/>
            </w:pPr>
            <w:r>
              <w:rPr>
                <w:rFonts w:ascii="Times New Roman" w:hAnsi="Times New Roman" w:eastAsia="Times New Roman" w:cs="Times New Roman"/>
                <w:b w:val="0"/>
                <w:i w:val="0"/>
                <w:sz w:val="26"/>
              </w:rPr>
              <w:t>audit_logs</w:t>
            </w:r>
          </w:p>
        </w:tc>
        <w:tc>
          <w:tcPr>
            <w:tcW w:w="2268" w:type="dxa"/>
          </w:tcPr>
          <w:p w14:paraId="0BDA66B1">
            <w:pPr>
              <w:spacing w:before="0" w:after="120" w:line="312" w:lineRule="auto"/>
              <w:jc w:val="left"/>
            </w:pPr>
            <w:r>
              <w:rPr>
                <w:rFonts w:ascii="Times New Roman" w:hAnsi="Times New Roman" w:eastAsia="Times New Roman" w:cs="Times New Roman"/>
                <w:b w:val="0"/>
                <w:i w:val="0"/>
                <w:sz w:val="26"/>
              </w:rPr>
              <w:t>Nhật ký hệ thống</w:t>
            </w:r>
          </w:p>
        </w:tc>
        <w:tc>
          <w:tcPr>
            <w:tcW w:w="5046" w:type="dxa"/>
          </w:tcPr>
          <w:p>
            <w:r>
              <w:t>id (PK), actor_id (FK-&gt;profiles), action, entity_type, entity_id, details (JSONB), created_at; INDEX: audit_logs_actor_idx(actor_id), audit_logs_created_at_idx(created_at DESC)</w:t>
            </w:r>
          </w:p>
        </w:tc>
      </w:tr>
    </w:tbl>
    <w:p w14:paraId="278F41FC">
      <w:pPr>
        <w:spacing w:before="0" w:after="120" w:line="312" w:lineRule="auto"/>
        <w:jc w:val="left"/>
      </w:pPr>
      <w:r>
        <w:rPr>
          <w:rFonts w:ascii="Times New Roman" w:hAnsi="Times New Roman" w:eastAsia="Times New Roman" w:cs="Times New Roman"/>
          <w:b w:val="0"/>
          <w:i w:val="0"/>
          <w:sz w:val="26"/>
        </w:rPr>
        <w:t>[TODO-DIAGRAM: Hình 4.1 — ERD toàn bộ hệ thống]</w:t>
      </w:r>
    </w:p>
    <w:p w14:paraId="1FD366DC">
      <w:pPr>
        <w:spacing w:before="0" w:after="120" w:line="312" w:lineRule="auto"/>
        <w:jc w:val="left"/>
      </w:pPr>
      <w:r>
        <w:rPr>
          <w:rFonts w:ascii="Times New Roman" w:hAnsi="Times New Roman" w:eastAsia="Times New Roman" w:cs="Times New Roman"/>
          <w:b w:val="0"/>
          <w:i w:val="0"/>
          <w:color w:val="C00000"/>
          <w:sz w:val="26"/>
        </w:rPr>
        <w:t>Nhóm vẽ ERD theo draw.io hoặc dbdiagram.io dựa trên mô tả bảng 4.1 và sơ đồ quan hệ ở mục 4.5. Entity: hình chữ nhật. Attribute: hình elip. Relationship: hình thoi. Cardinality: ký hiệu crow's foot.</w:t>
      </w:r>
    </w:p>
    <w:p w14:paraId="2CCCDD0E">
      <w:pPr>
        <w:pStyle w:val="3"/>
        <w:spacing w:before="0" w:after="120" w:line="312" w:lineRule="auto"/>
        <w:jc w:val="left"/>
      </w:pPr>
      <w:bookmarkStart w:id="51" w:name="_Toc3444"/>
      <w:r>
        <w:rPr>
          <w:rFonts w:ascii="Times New Roman" w:hAnsi="Times New Roman" w:eastAsia="Times New Roman" w:cs="Times New Roman"/>
          <w:b/>
          <w:i w:val="0"/>
          <w:sz w:val="26"/>
        </w:rPr>
        <w:t>4.5. Các quan hệ dữ liệu chính</w:t>
      </w:r>
      <w:bookmarkEnd w:id="51"/>
    </w:p>
    <w:p w14:paraId="358024A2">
      <w:pPr>
        <w:spacing w:before="0" w:after="120" w:line="312" w:lineRule="auto"/>
        <w:jc w:val="both"/>
      </w:pPr>
      <w:r>
        <w:rPr>
          <w:rFonts w:ascii="Times New Roman" w:hAnsi="Times New Roman" w:eastAsia="Times New Roman" w:cs="Times New Roman"/>
          <w:b w:val="0"/>
          <w:i w:val="0"/>
          <w:sz w:val="26"/>
        </w:rPr>
        <w:t>Các quan hệ chính của hệ thống có thể mô tả như sau:</w:t>
      </w:r>
    </w:p>
    <w:p w14:paraId="3EBFDA03">
      <w:pPr>
        <w:spacing w:before="0" w:after="120" w:line="312" w:lineRule="auto"/>
        <w:jc w:val="left"/>
      </w:pPr>
      <w:r>
        <w:rPr>
          <w:rFonts w:ascii="Times New Roman" w:hAnsi="Times New Roman" w:eastAsia="Times New Roman" w:cs="Times New Roman"/>
          <w:b w:val="0"/>
          <w:i w:val="0"/>
          <w:sz w:val="26"/>
        </w:rPr>
        <w:t>- Một khoa có nhiều ngành.</w:t>
      </w:r>
    </w:p>
    <w:p w14:paraId="245544A6">
      <w:pPr>
        <w:spacing w:before="0" w:after="120" w:line="312" w:lineRule="auto"/>
        <w:jc w:val="left"/>
      </w:pPr>
      <w:r>
        <w:rPr>
          <w:rFonts w:ascii="Times New Roman" w:hAnsi="Times New Roman" w:eastAsia="Times New Roman" w:cs="Times New Roman"/>
          <w:b w:val="0"/>
          <w:i w:val="0"/>
          <w:sz w:val="26"/>
        </w:rPr>
        <w:t>- Một ngành có nhiều lớp sinh hoạt.</w:t>
      </w:r>
    </w:p>
    <w:p w14:paraId="119F662E">
      <w:pPr>
        <w:spacing w:before="0" w:after="120" w:line="312" w:lineRule="auto"/>
        <w:jc w:val="left"/>
      </w:pPr>
      <w:r>
        <w:rPr>
          <w:rFonts w:ascii="Times New Roman" w:hAnsi="Times New Roman" w:eastAsia="Times New Roman" w:cs="Times New Roman"/>
          <w:b w:val="0"/>
          <w:i w:val="0"/>
          <w:sz w:val="26"/>
        </w:rPr>
        <w:t>- Một lớp sinh hoạt có nhiều sinh viên.</w:t>
      </w:r>
    </w:p>
    <w:p w14:paraId="3EE1492D">
      <w:pPr>
        <w:spacing w:before="0" w:after="120" w:line="312" w:lineRule="auto"/>
        <w:jc w:val="left"/>
      </w:pPr>
      <w:r>
        <w:rPr>
          <w:rFonts w:ascii="Times New Roman" w:hAnsi="Times New Roman" w:eastAsia="Times New Roman" w:cs="Times New Roman"/>
          <w:b w:val="0"/>
          <w:i w:val="0"/>
          <w:sz w:val="26"/>
        </w:rPr>
        <w:t>- Một học kỳ có nhiều học phần mở.</w:t>
      </w:r>
    </w:p>
    <w:p w14:paraId="04F68FC8">
      <w:pPr>
        <w:spacing w:before="0" w:after="120" w:line="312" w:lineRule="auto"/>
        <w:jc w:val="left"/>
      </w:pPr>
      <w:r>
        <w:rPr>
          <w:rFonts w:ascii="Times New Roman" w:hAnsi="Times New Roman" w:eastAsia="Times New Roman" w:cs="Times New Roman"/>
          <w:b w:val="0"/>
          <w:i w:val="0"/>
          <w:sz w:val="26"/>
        </w:rPr>
        <w:t>- Một môn học có thể được mở thành nhiều học phần ở các học kỳ khác nhau.</w:t>
      </w:r>
    </w:p>
    <w:p w14:paraId="2BEE62F3">
      <w:pPr>
        <w:spacing w:before="0" w:after="120" w:line="312" w:lineRule="auto"/>
        <w:jc w:val="left"/>
      </w:pPr>
      <w:r>
        <w:rPr>
          <w:rFonts w:ascii="Times New Roman" w:hAnsi="Times New Roman" w:eastAsia="Times New Roman" w:cs="Times New Roman"/>
          <w:b w:val="0"/>
          <w:i w:val="0"/>
          <w:sz w:val="26"/>
        </w:rPr>
        <w:t>- Một học phần mở có thể được phân công cho một hoặc nhiều giảng viên, nhưng chỉ có một giảng viên chính.</w:t>
      </w:r>
    </w:p>
    <w:p w14:paraId="6A2049DB">
      <w:pPr>
        <w:spacing w:before="0" w:after="120" w:line="312" w:lineRule="auto"/>
        <w:jc w:val="left"/>
      </w:pPr>
      <w:r>
        <w:rPr>
          <w:rFonts w:ascii="Times New Roman" w:hAnsi="Times New Roman" w:eastAsia="Times New Roman" w:cs="Times New Roman"/>
          <w:b w:val="0"/>
          <w:i w:val="0"/>
          <w:sz w:val="26"/>
        </w:rPr>
        <w:t>- Một học phần mở có nhiều lịch học.</w:t>
      </w:r>
    </w:p>
    <w:p w14:paraId="4D8B1E21">
      <w:pPr>
        <w:spacing w:before="0" w:after="120" w:line="312" w:lineRule="auto"/>
        <w:jc w:val="left"/>
      </w:pPr>
      <w:r>
        <w:rPr>
          <w:rFonts w:ascii="Times New Roman" w:hAnsi="Times New Roman" w:eastAsia="Times New Roman" w:cs="Times New Roman"/>
          <w:b w:val="0"/>
          <w:i w:val="0"/>
          <w:sz w:val="26"/>
        </w:rPr>
        <w:t>- Một sinh viên có thể đăng ký nhiều học phần.</w:t>
      </w:r>
    </w:p>
    <w:p w14:paraId="192CEBA1">
      <w:pPr>
        <w:spacing w:before="0" w:after="120" w:line="312" w:lineRule="auto"/>
        <w:jc w:val="left"/>
      </w:pPr>
      <w:r>
        <w:rPr>
          <w:rFonts w:ascii="Times New Roman" w:hAnsi="Times New Roman" w:eastAsia="Times New Roman" w:cs="Times New Roman"/>
          <w:b w:val="0"/>
          <w:i w:val="0"/>
          <w:sz w:val="26"/>
        </w:rPr>
        <w:t>- Mỗi đăng ký có tối đa một bảng điểm.</w:t>
      </w:r>
    </w:p>
    <w:p w14:paraId="279FC80B">
      <w:pPr>
        <w:spacing w:before="0" w:after="120" w:line="312" w:lineRule="auto"/>
        <w:jc w:val="left"/>
      </w:pPr>
      <w:r>
        <w:rPr>
          <w:rFonts w:ascii="Times New Roman" w:hAnsi="Times New Roman" w:eastAsia="Times New Roman" w:cs="Times New Roman"/>
          <w:b w:val="0"/>
          <w:i w:val="0"/>
          <w:sz w:val="26"/>
        </w:rPr>
        <w:t>- Mỗi bảng điểm có thể phát sinh nhiều lần ghi nhận thay đổi.</w:t>
      </w:r>
    </w:p>
    <w:p w14:paraId="1D67D292">
      <w:pPr>
        <w:spacing w:before="0" w:after="120" w:line="312" w:lineRule="auto"/>
        <w:jc w:val="left"/>
      </w:pPr>
      <w:r>
        <w:rPr>
          <w:rFonts w:ascii="Times New Roman" w:hAnsi="Times New Roman" w:eastAsia="Times New Roman" w:cs="Times New Roman"/>
          <w:b w:val="0"/>
          <w:i w:val="0"/>
          <w:sz w:val="26"/>
        </w:rPr>
        <w:t>- Mỗi bảng điểm có thể có yêu cầu phúc khảo, nhưng hệ thống chỉ cho phép một yêu cầu đang mở tại cùng thời điểm cho cùng một sinh viên.</w:t>
      </w:r>
    </w:p>
    <w:p w14:paraId="5775CD7D">
      <w:pPr>
        <w:pStyle w:val="3"/>
        <w:spacing w:before="0" w:after="120" w:line="312" w:lineRule="auto"/>
        <w:jc w:val="left"/>
      </w:pPr>
      <w:bookmarkStart w:id="52" w:name="_Toc14233"/>
      <w:r>
        <w:rPr>
          <w:rFonts w:ascii="Times New Roman" w:hAnsi="Times New Roman" w:eastAsia="Times New Roman" w:cs="Times New Roman"/>
          <w:b/>
          <w:i w:val="0"/>
          <w:sz w:val="26"/>
        </w:rPr>
        <w:t>4.6. Quy tắc nghiệp vụ quan trọng đã được hiện thực hóa</w:t>
      </w:r>
      <w:bookmarkEnd w:id="52"/>
    </w:p>
    <w:p w14:paraId="2914BA6F">
      <w:pPr>
        <w:pStyle w:val="4"/>
        <w:spacing w:before="0" w:after="120" w:line="312" w:lineRule="auto"/>
        <w:jc w:val="left"/>
      </w:pPr>
      <w:bookmarkStart w:id="53" w:name="_Toc908"/>
      <w:r>
        <w:rPr>
          <w:rFonts w:ascii="Times New Roman" w:hAnsi="Times New Roman" w:eastAsia="Times New Roman" w:cs="Times New Roman"/>
          <w:b/>
          <w:i/>
          <w:sz w:val="26"/>
        </w:rPr>
        <w:t>4.6.1. Quy tắc phân quyền</w:t>
      </w:r>
      <w:bookmarkEnd w:id="53"/>
    </w:p>
    <w:p w14:paraId="432DC4A2">
      <w:pPr>
        <w:spacing w:before="0" w:after="120" w:line="312" w:lineRule="auto"/>
        <w:jc w:val="both"/>
      </w:pPr>
      <w:r>
        <w:rPr>
          <w:rFonts w:ascii="Times New Roman" w:hAnsi="Times New Roman" w:eastAsia="Times New Roman" w:cs="Times New Roman"/>
          <w:b w:val="0"/>
          <w:i w:val="0"/>
          <w:sz w:val="26"/>
        </w:rPr>
        <w:t>Hệ thống sử dụng hồ sơ người dùng trong bảng `profiles` để xác định vai trò hiện tại. Sau khi đăng nhập, người dùng chỉ được truy cập đúng khu vực thuộc vai trò của mình. Ở tầng cơ sở dữ liệu, Row Level Security tiếp tục giới hạn quyền xem và thao tác dữ liệu theo phạm vi cần thiết.</w:t>
      </w:r>
    </w:p>
    <w:p w14:paraId="52152EED">
      <w:pPr>
        <w:pStyle w:val="4"/>
        <w:spacing w:before="0" w:after="120" w:line="312" w:lineRule="auto"/>
        <w:jc w:val="left"/>
      </w:pPr>
      <w:bookmarkStart w:id="54" w:name="_Toc15873"/>
      <w:r>
        <w:rPr>
          <w:rFonts w:ascii="Times New Roman" w:hAnsi="Times New Roman" w:eastAsia="Times New Roman" w:cs="Times New Roman"/>
          <w:b/>
          <w:i/>
          <w:sz w:val="26"/>
        </w:rPr>
        <w:t>4.6.2. Quy tắc đăng ký học phần</w:t>
      </w:r>
      <w:bookmarkEnd w:id="54"/>
    </w:p>
    <w:p w14:paraId="1E68EEB9">
      <w:pPr>
        <w:spacing w:before="0" w:after="120" w:line="312" w:lineRule="auto"/>
        <w:jc w:val="both"/>
      </w:pPr>
      <w:r>
        <w:rPr>
          <w:rFonts w:ascii="Times New Roman" w:hAnsi="Times New Roman" w:eastAsia="Times New Roman" w:cs="Times New Roman"/>
          <w:b w:val="0"/>
          <w:i w:val="0"/>
          <w:sz w:val="26"/>
        </w:rPr>
        <w:t>Đăng ký học phần không thực hiện trực tiếp bằng thao tác insert từ giao diện mà đi qua hàm nghiệp vụ `register_enrollment`. Hàm này kiểm tra đồng thời:</w:t>
      </w:r>
    </w:p>
    <w:p w14:paraId="372567DF">
      <w:pPr>
        <w:spacing w:before="0" w:after="120" w:line="312" w:lineRule="auto"/>
        <w:jc w:val="left"/>
      </w:pPr>
      <w:r>
        <w:rPr>
          <w:rFonts w:ascii="Times New Roman" w:hAnsi="Times New Roman" w:eastAsia="Times New Roman" w:cs="Times New Roman"/>
          <w:b w:val="0"/>
          <w:i w:val="0"/>
          <w:sz w:val="26"/>
        </w:rPr>
        <w:t>- người dùng có đúng là sinh viên hay không;</w:t>
      </w:r>
    </w:p>
    <w:p w14:paraId="514633C4">
      <w:pPr>
        <w:spacing w:before="0" w:after="120" w:line="312" w:lineRule="auto"/>
        <w:jc w:val="left"/>
      </w:pPr>
      <w:r>
        <w:rPr>
          <w:rFonts w:ascii="Times New Roman" w:hAnsi="Times New Roman" w:eastAsia="Times New Roman" w:cs="Times New Roman"/>
          <w:b w:val="0"/>
          <w:i w:val="0"/>
          <w:sz w:val="26"/>
        </w:rPr>
        <w:t>- học phần có đang trong trạng thái cho phép đăng ký hay không;</w:t>
      </w:r>
    </w:p>
    <w:p w14:paraId="2105AE19">
      <w:pPr>
        <w:spacing w:before="0" w:after="120" w:line="312" w:lineRule="auto"/>
        <w:jc w:val="left"/>
      </w:pPr>
      <w:r>
        <w:rPr>
          <w:rFonts w:ascii="Times New Roman" w:hAnsi="Times New Roman" w:eastAsia="Times New Roman" w:cs="Times New Roman"/>
          <w:b w:val="0"/>
          <w:i w:val="0"/>
          <w:sz w:val="26"/>
        </w:rPr>
        <w:t>- còn trong thời gian mở đăng ký hay không;</w:t>
      </w:r>
    </w:p>
    <w:p w14:paraId="22DE9966">
      <w:pPr>
        <w:spacing w:before="0" w:after="120" w:line="312" w:lineRule="auto"/>
        <w:jc w:val="left"/>
      </w:pPr>
      <w:r>
        <w:rPr>
          <w:rFonts w:ascii="Times New Roman" w:hAnsi="Times New Roman" w:eastAsia="Times New Roman" w:cs="Times New Roman"/>
          <w:b w:val="0"/>
          <w:i w:val="0"/>
          <w:sz w:val="26"/>
        </w:rPr>
        <w:t>- sinh viên đã đăng ký học phần đó trước đó chưa;</w:t>
      </w:r>
    </w:p>
    <w:p w14:paraId="3219D0F9">
      <w:pPr>
        <w:spacing w:before="0" w:after="120" w:line="312" w:lineRule="auto"/>
        <w:jc w:val="left"/>
      </w:pPr>
      <w:r>
        <w:rPr>
          <w:rFonts w:ascii="Times New Roman" w:hAnsi="Times New Roman" w:eastAsia="Times New Roman" w:cs="Times New Roman"/>
          <w:b w:val="0"/>
          <w:i w:val="0"/>
          <w:sz w:val="26"/>
        </w:rPr>
        <w:t>- có thiếu môn tiên quyết không;</w:t>
      </w:r>
    </w:p>
    <w:p w14:paraId="1506E95E">
      <w:pPr>
        <w:spacing w:before="0" w:after="120" w:line="312" w:lineRule="auto"/>
        <w:jc w:val="left"/>
      </w:pPr>
      <w:r>
        <w:rPr>
          <w:rFonts w:ascii="Times New Roman" w:hAnsi="Times New Roman" w:eastAsia="Times New Roman" w:cs="Times New Roman"/>
          <w:b w:val="0"/>
          <w:i w:val="0"/>
          <w:sz w:val="26"/>
        </w:rPr>
        <w:t>- có bị trùng lịch học không;</w:t>
      </w:r>
    </w:p>
    <w:p w14:paraId="22F0DB2C">
      <w:pPr>
        <w:spacing w:before="0" w:after="120" w:line="312" w:lineRule="auto"/>
        <w:jc w:val="left"/>
      </w:pPr>
      <w:r>
        <w:rPr>
          <w:rFonts w:ascii="Times New Roman" w:hAnsi="Times New Roman" w:eastAsia="Times New Roman" w:cs="Times New Roman"/>
          <w:b w:val="0"/>
          <w:i w:val="0"/>
          <w:sz w:val="26"/>
        </w:rPr>
        <w:t>- có vượt quá số tín chỉ tối đa của học kỳ không;</w:t>
      </w:r>
    </w:p>
    <w:p w14:paraId="3A97A2A9">
      <w:pPr>
        <w:spacing w:before="0" w:after="120" w:line="312" w:lineRule="auto"/>
        <w:jc w:val="left"/>
      </w:pPr>
      <w:r>
        <w:rPr>
          <w:rFonts w:ascii="Times New Roman" w:hAnsi="Times New Roman" w:eastAsia="Times New Roman" w:cs="Times New Roman"/>
          <w:b w:val="0"/>
          <w:i w:val="0"/>
          <w:sz w:val="26"/>
        </w:rPr>
        <w:t>- học phần còn chỗ hay không.</w:t>
      </w:r>
    </w:p>
    <w:p w14:paraId="69E4FA41">
      <w:pPr>
        <w:spacing w:before="0" w:after="120" w:line="312" w:lineRule="auto"/>
        <w:jc w:val="both"/>
      </w:pPr>
      <w:r>
        <w:rPr>
          <w:rFonts w:ascii="Times New Roman" w:hAnsi="Times New Roman" w:eastAsia="Times New Roman" w:cs="Times New Roman"/>
          <w:b w:val="0"/>
          <w:i w:val="0"/>
          <w:sz w:val="26"/>
        </w:rPr>
        <w:t>Nhờ đó, quy trình đăng ký học phần được kiểm soát chặt chẽ và nhất quán.</w:t>
      </w:r>
    </w:p>
    <w:p w14:paraId="06CAE3DC">
      <w:pPr>
        <w:pStyle w:val="4"/>
        <w:spacing w:before="0" w:after="120" w:line="312" w:lineRule="auto"/>
        <w:jc w:val="left"/>
      </w:pPr>
      <w:bookmarkStart w:id="55" w:name="_Toc31591"/>
      <w:r>
        <w:rPr>
          <w:rFonts w:ascii="Times New Roman" w:hAnsi="Times New Roman" w:eastAsia="Times New Roman" w:cs="Times New Roman"/>
          <w:b/>
          <w:i/>
          <w:sz w:val="26"/>
        </w:rPr>
        <w:t>4.6.3. Quy tắc hủy đăng ký học phần</w:t>
      </w:r>
      <w:bookmarkEnd w:id="55"/>
    </w:p>
    <w:p w14:paraId="36576D1E">
      <w:pPr>
        <w:spacing w:before="0" w:after="120" w:line="312" w:lineRule="auto"/>
        <w:jc w:val="both"/>
      </w:pPr>
      <w:r>
        <w:rPr>
          <w:rFonts w:ascii="Times New Roman" w:hAnsi="Times New Roman" w:eastAsia="Times New Roman" w:cs="Times New Roman"/>
          <w:b w:val="0"/>
          <w:i w:val="0"/>
          <w:sz w:val="26"/>
        </w:rPr>
        <w:t>Hủy đăng ký đi qua hàm `cancel_enrollment`, cho phép lưu lý do hủy và cập nhật trạng thái đăng ký. Cách làm này tránh xóa cứng dữ liệu và thuận tiện cho việc đối soát sau này.</w:t>
      </w:r>
    </w:p>
    <w:p w14:paraId="6B91CB6C">
      <w:pPr>
        <w:pStyle w:val="4"/>
        <w:spacing w:before="0" w:after="120" w:line="312" w:lineRule="auto"/>
        <w:jc w:val="left"/>
      </w:pPr>
      <w:bookmarkStart w:id="56" w:name="_Toc26068"/>
      <w:r>
        <w:rPr>
          <w:rFonts w:ascii="Times New Roman" w:hAnsi="Times New Roman" w:eastAsia="Times New Roman" w:cs="Times New Roman"/>
          <w:b/>
          <w:i/>
          <w:sz w:val="26"/>
        </w:rPr>
        <w:t>4.6.4. Quy tắc tính điểm</w:t>
      </w:r>
      <w:bookmarkEnd w:id="56"/>
    </w:p>
    <w:p w14:paraId="2E6435C7">
      <w:pPr>
        <w:spacing w:before="0" w:after="120" w:line="312" w:lineRule="auto"/>
        <w:jc w:val="both"/>
      </w:pPr>
      <w:r>
        <w:rPr>
          <w:rFonts w:ascii="Times New Roman" w:hAnsi="Times New Roman" w:eastAsia="Times New Roman" w:cs="Times New Roman"/>
          <w:b w:val="0"/>
          <w:i w:val="0"/>
          <w:sz w:val="26"/>
        </w:rPr>
        <w:t>Khi giảng viên nhập điểm thành phần, trigger `recompute_grade_derived_fields` tại cơ sở dữ liệu sẽ tự động:</w:t>
      </w:r>
    </w:p>
    <w:p w14:paraId="794DA2C4">
      <w:pPr>
        <w:spacing w:before="0" w:after="120" w:line="312" w:lineRule="auto"/>
        <w:jc w:val="left"/>
      </w:pPr>
      <w:r>
        <w:rPr>
          <w:rFonts w:ascii="Times New Roman" w:hAnsi="Times New Roman" w:eastAsia="Times New Roman" w:cs="Times New Roman"/>
          <w:b w:val="0"/>
          <w:i w:val="0"/>
          <w:sz w:val="26"/>
        </w:rPr>
        <w:t>- lấy trọng số chuyên cần, giữa kỳ, cuối kỳ từ học phần;</w:t>
      </w:r>
    </w:p>
    <w:p w14:paraId="727D6A03">
      <w:pPr>
        <w:spacing w:before="0" w:after="120" w:line="312" w:lineRule="auto"/>
        <w:jc w:val="left"/>
      </w:pPr>
      <w:r>
        <w:rPr>
          <w:rFonts w:ascii="Times New Roman" w:hAnsi="Times New Roman" w:eastAsia="Times New Roman" w:cs="Times New Roman"/>
          <w:b w:val="0"/>
          <w:i w:val="0"/>
          <w:sz w:val="26"/>
        </w:rPr>
        <w:t>- tính điểm tổng;</w:t>
      </w:r>
    </w:p>
    <w:p w14:paraId="5A88453B">
      <w:pPr>
        <w:spacing w:before="0" w:after="120" w:line="312" w:lineRule="auto"/>
        <w:jc w:val="left"/>
      </w:pPr>
      <w:r>
        <w:rPr>
          <w:rFonts w:ascii="Times New Roman" w:hAnsi="Times New Roman" w:eastAsia="Times New Roman" w:cs="Times New Roman"/>
          <w:b w:val="0"/>
          <w:i w:val="0"/>
          <w:sz w:val="26"/>
        </w:rPr>
        <w:t>- quy đổi điểm chữ;</w:t>
      </w:r>
    </w:p>
    <w:p w14:paraId="1D385EAB">
      <w:pPr>
        <w:spacing w:before="0" w:after="120" w:line="312" w:lineRule="auto"/>
        <w:jc w:val="left"/>
      </w:pPr>
      <w:r>
        <w:rPr>
          <w:rFonts w:ascii="Times New Roman" w:hAnsi="Times New Roman" w:eastAsia="Times New Roman" w:cs="Times New Roman"/>
          <w:b w:val="0"/>
          <w:i w:val="0"/>
          <w:sz w:val="26"/>
        </w:rPr>
        <w:t>- quy đổi GPA hệ 4.</w:t>
      </w:r>
    </w:p>
    <w:p w14:paraId="2FE7E982">
      <w:pPr>
        <w:spacing w:before="0" w:after="120" w:line="312" w:lineRule="auto"/>
        <w:jc w:val="both"/>
      </w:pPr>
      <w:r>
        <w:rPr>
          <w:rFonts w:ascii="Times New Roman" w:hAnsi="Times New Roman" w:eastAsia="Times New Roman" w:cs="Times New Roman"/>
          <w:b w:val="0"/>
          <w:i w:val="0"/>
          <w:sz w:val="26"/>
        </w:rPr>
        <w:t>Như vậy, công thức tính điểm không bị lệch giữa các màn hình và được quản lý tập trung.</w:t>
      </w:r>
    </w:p>
    <w:p w14:paraId="6A0B41A9">
      <w:pPr>
        <w:pStyle w:val="4"/>
        <w:spacing w:before="0" w:after="120" w:line="312" w:lineRule="auto"/>
        <w:jc w:val="left"/>
      </w:pPr>
      <w:bookmarkStart w:id="57" w:name="_Toc17374"/>
      <w:r>
        <w:rPr>
          <w:rFonts w:ascii="Times New Roman" w:hAnsi="Times New Roman" w:eastAsia="Times New Roman" w:cs="Times New Roman"/>
          <w:b/>
          <w:i/>
          <w:sz w:val="26"/>
        </w:rPr>
        <w:t>4.6.5. Quy tắc chuyển trạng thái điểm</w:t>
      </w:r>
      <w:bookmarkEnd w:id="57"/>
    </w:p>
    <w:p w14:paraId="4E4D218B">
      <w:pPr>
        <w:spacing w:before="0" w:after="120" w:line="312" w:lineRule="auto"/>
        <w:jc w:val="both"/>
      </w:pPr>
      <w:r>
        <w:rPr>
          <w:rFonts w:ascii="Times New Roman" w:hAnsi="Times New Roman" w:eastAsia="Times New Roman" w:cs="Times New Roman"/>
          <w:b w:val="0"/>
          <w:i w:val="0"/>
          <w:sz w:val="26"/>
        </w:rPr>
        <w:t>Điểm được quản lý theo vòng đời:</w:t>
      </w:r>
    </w:p>
    <w:p w14:paraId="474A0BE5">
      <w:pPr>
        <w:spacing w:before="0" w:after="120" w:line="312" w:lineRule="auto"/>
        <w:jc w:val="left"/>
      </w:pPr>
      <w:r>
        <w:rPr>
          <w:rFonts w:ascii="Times New Roman" w:hAnsi="Times New Roman" w:eastAsia="Times New Roman" w:cs="Times New Roman"/>
          <w:b w:val="0"/>
          <w:i w:val="0"/>
          <w:sz w:val="26"/>
        </w:rPr>
        <w:t>- `DRAFT`: giảng viên lưu nháp.</w:t>
      </w:r>
    </w:p>
    <w:p w14:paraId="63251D7A">
      <w:pPr>
        <w:spacing w:before="0" w:after="120" w:line="312" w:lineRule="auto"/>
        <w:jc w:val="left"/>
      </w:pPr>
      <w:r>
        <w:rPr>
          <w:rFonts w:ascii="Times New Roman" w:hAnsi="Times New Roman" w:eastAsia="Times New Roman" w:cs="Times New Roman"/>
          <w:b w:val="0"/>
          <w:i w:val="0"/>
          <w:sz w:val="26"/>
        </w:rPr>
        <w:t>- `SUBMITTED`: giảng viên gửi duyệt.</w:t>
      </w:r>
    </w:p>
    <w:p w14:paraId="09EA2F00">
      <w:pPr>
        <w:spacing w:before="0" w:after="120" w:line="312" w:lineRule="auto"/>
        <w:jc w:val="left"/>
      </w:pPr>
      <w:r>
        <w:rPr>
          <w:rFonts w:ascii="Times New Roman" w:hAnsi="Times New Roman" w:eastAsia="Times New Roman" w:cs="Times New Roman"/>
          <w:b w:val="0"/>
          <w:i w:val="0"/>
          <w:sz w:val="26"/>
        </w:rPr>
        <w:t>- `APPROVED`: quản trị viên duyệt.</w:t>
      </w:r>
    </w:p>
    <w:p w14:paraId="0E7A9E8D">
      <w:pPr>
        <w:spacing w:before="0" w:after="120" w:line="312" w:lineRule="auto"/>
        <w:jc w:val="left"/>
      </w:pPr>
      <w:r>
        <w:rPr>
          <w:rFonts w:ascii="Times New Roman" w:hAnsi="Times New Roman" w:eastAsia="Times New Roman" w:cs="Times New Roman"/>
          <w:b w:val="0"/>
          <w:i w:val="0"/>
          <w:sz w:val="26"/>
        </w:rPr>
        <w:t>- `LOCKED`: quản trị viên khóa điểm.</w:t>
      </w:r>
    </w:p>
    <w:p w14:paraId="202615DE">
      <w:pPr>
        <w:spacing w:before="0" w:after="120" w:line="312" w:lineRule="auto"/>
        <w:jc w:val="both"/>
      </w:pPr>
      <w:r>
        <w:t>Trigger apply_grade_status_transition trien khai state-machine cung theo cap OLD -&gt; NEW. Chi cac chuyen sau duoc phep:</w:t>
      </w:r>
    </w:p>
    <w:p>
      <w:pPr/>
      <w:r>
        <w:t>- DRAFT -&gt; SUBMITTED (Giang vien gui duyet).</w:t>
      </w:r>
    </w:p>
    <w:p>
      <w:pPr/>
      <w:r>
        <w:t>- SUBMITTED -&gt; APPROVED (Admin duyet).</w:t>
      </w:r>
    </w:p>
    <w:p>
      <w:pPr/>
      <w:r>
        <w:t>- SUBMITTED -&gt; DRAFT (Admin tu choi, tra lai de chinh sua).</w:t>
      </w:r>
    </w:p>
    <w:p>
      <w:pPr/>
      <w:r>
        <w:t>- APPROVED -&gt; LOCKED (Admin khoa diem).</w:t>
      </w:r>
    </w:p>
    <w:p>
      <w:pPr/>
      <w:r>
        <w:t>- APPROVED -&gt; DRAFT (Admin mo khoa de giang vien cap nhat lai).</w:t>
      </w:r>
    </w:p>
    <w:p>
      <w:pPr/>
      <w:r>
        <w:t>- LOCKED -&gt; APPROVED (Admin unlock khi can hieu chinh hop le).</w:t>
      </w:r>
    </w:p>
    <w:p>
      <w:pPr/>
      <w:r>
        <w:t>- Moi chuyen trang thai khac (vi du DRAFT -&gt; APPROVED, LOCKED -&gt; DRAFT) deu bi tu choi bang RAISE EXCEPTION.</w:t>
      </w:r>
    </w:p>
    <w:p w14:paraId="4C8873D8">
      <w:pPr>
        <w:pStyle w:val="4"/>
        <w:spacing w:before="0" w:after="120" w:line="312" w:lineRule="auto"/>
        <w:jc w:val="left"/>
      </w:pPr>
      <w:bookmarkStart w:id="58" w:name="_Toc572"/>
      <w:r>
        <w:rPr>
          <w:rFonts w:ascii="Times New Roman" w:hAnsi="Times New Roman" w:eastAsia="Times New Roman" w:cs="Times New Roman"/>
          <w:b/>
          <w:i/>
          <w:sz w:val="26"/>
        </w:rPr>
        <w:t>4.6.6. Quy tắc lưu lịch sử thay đổi điểm</w:t>
      </w:r>
      <w:bookmarkEnd w:id="58"/>
    </w:p>
    <w:p w14:paraId="4B5FC3CC">
      <w:pPr>
        <w:spacing w:before="0" w:after="120" w:line="312" w:lineRule="auto"/>
        <w:jc w:val="both"/>
      </w:pPr>
      <w:r>
        <w:rPr>
          <w:rFonts w:ascii="Times New Roman" w:hAnsi="Times New Roman" w:eastAsia="Times New Roman" w:cs="Times New Roman"/>
          <w:b w:val="0"/>
          <w:i w:val="0"/>
          <w:sz w:val="26"/>
        </w:rPr>
        <w:t>Mỗi thay đổi của bảng điểm đều được lưu vào `grade_change_logs` thông qua trigger `log_grade_change`. Đây là cơ chế rất quan trọng để tăng tính minh bạch và hỗ trợ giải trình khi có khiếu nại.</w:t>
      </w:r>
    </w:p>
    <w:p w14:paraId="35F7EE49">
      <w:pPr>
        <w:pStyle w:val="4"/>
        <w:spacing w:before="0" w:after="120" w:line="312" w:lineRule="auto"/>
        <w:jc w:val="left"/>
      </w:pPr>
      <w:bookmarkStart w:id="59" w:name="_Toc27744"/>
      <w:r>
        <w:rPr>
          <w:rFonts w:ascii="Times New Roman" w:hAnsi="Times New Roman" w:eastAsia="Times New Roman" w:cs="Times New Roman"/>
          <w:b/>
          <w:i/>
          <w:sz w:val="26"/>
        </w:rPr>
        <w:t>4.6.7. Quy tắc chống trùng phòng học</w:t>
      </w:r>
      <w:bookmarkEnd w:id="59"/>
    </w:p>
    <w:p w14:paraId="6BBE997B">
      <w:pPr>
        <w:spacing w:before="0" w:after="120" w:line="312" w:lineRule="auto"/>
        <w:jc w:val="both"/>
      </w:pPr>
      <w:r>
        <w:rPr>
          <w:rFonts w:ascii="Times New Roman" w:hAnsi="Times New Roman" w:eastAsia="Times New Roman" w:cs="Times New Roman"/>
          <w:b w:val="0"/>
          <w:i w:val="0"/>
          <w:sz w:val="26"/>
        </w:rPr>
        <w:t>Ở bảng `schedules`, hệ thống dùng ràng buộc loại trừ trên `room_id`, `day_of_week`, `time_range` và `active_date_range` để ngăn hai lịch học khác nhau chiếm cùng một phòng trong cùng khoảng thời gian và cùng khoảng ngày hiệu lực. Đây là một điểm mạnh trong thiết kế dữ liệu vì đưa quy tắc kiểm soát tài nguyên xuống ngay tầng cơ sở dữ liệu.</w:t>
      </w:r>
    </w:p>
    <w:p w14:paraId="2CDC35A8">
      <w:pPr>
        <w:pStyle w:val="3"/>
        <w:spacing w:before="0" w:after="120" w:line="312" w:lineRule="auto"/>
        <w:jc w:val="left"/>
      </w:pPr>
      <w:bookmarkStart w:id="60" w:name="_Toc29230"/>
      <w:r>
        <w:rPr>
          <w:rFonts w:ascii="Times New Roman" w:hAnsi="Times New Roman" w:eastAsia="Times New Roman" w:cs="Times New Roman"/>
          <w:b/>
          <w:i w:val="0"/>
          <w:sz w:val="26"/>
        </w:rPr>
        <w:t>4.7. Thiết kế giao diện và trải nghiệm người dùng</w:t>
      </w:r>
      <w:bookmarkEnd w:id="60"/>
    </w:p>
    <w:p w14:paraId="19717B33">
      <w:pPr>
        <w:spacing w:before="0" w:after="120" w:line="312" w:lineRule="auto"/>
        <w:jc w:val="both"/>
      </w:pPr>
      <w:r>
        <w:rPr>
          <w:rFonts w:ascii="Times New Roman" w:hAnsi="Times New Roman" w:eastAsia="Times New Roman" w:cs="Times New Roman"/>
          <w:b w:val="0"/>
          <w:i w:val="0"/>
          <w:sz w:val="26"/>
        </w:rPr>
        <w:t>Giao diện được tổ chức theo khu vực vai trò, giúp người dùng chỉ nhìn thấy những chức năng mình cần:</w:t>
      </w:r>
    </w:p>
    <w:p w14:paraId="716E25E8">
      <w:pPr>
        <w:spacing w:before="0" w:after="120" w:line="312" w:lineRule="auto"/>
        <w:jc w:val="left"/>
      </w:pPr>
      <w:r>
        <w:rPr>
          <w:rFonts w:ascii="Times New Roman" w:hAnsi="Times New Roman" w:eastAsia="Times New Roman" w:cs="Times New Roman"/>
          <w:b w:val="0"/>
          <w:i w:val="0"/>
          <w:sz w:val="26"/>
        </w:rPr>
        <w:t>- Admin nhìn thấy dashboard quản trị, menu quản lý danh mục, điểm, phúc khảo, báo cáo và audit log.</w:t>
      </w:r>
    </w:p>
    <w:p w14:paraId="35D97F0D">
      <w:pPr>
        <w:spacing w:before="0" w:after="120" w:line="312" w:lineRule="auto"/>
        <w:jc w:val="left"/>
      </w:pPr>
      <w:r>
        <w:rPr>
          <w:rFonts w:ascii="Times New Roman" w:hAnsi="Times New Roman" w:eastAsia="Times New Roman" w:cs="Times New Roman"/>
          <w:b w:val="0"/>
          <w:i w:val="0"/>
          <w:sz w:val="26"/>
        </w:rPr>
        <w:t>- Giảng viên nhìn thấy các học phần giảng dạy, lịch giảng dạy, bảng điểm và phúc khảo liên quan.</w:t>
      </w:r>
    </w:p>
    <w:p w14:paraId="7C0F625B">
      <w:pPr>
        <w:spacing w:before="0" w:after="120" w:line="312" w:lineRule="auto"/>
        <w:jc w:val="left"/>
      </w:pPr>
      <w:r>
        <w:rPr>
          <w:rFonts w:ascii="Times New Roman" w:hAnsi="Times New Roman" w:eastAsia="Times New Roman" w:cs="Times New Roman"/>
          <w:b w:val="0"/>
          <w:i w:val="0"/>
          <w:sz w:val="26"/>
        </w:rPr>
        <w:t>- Sinh viên nhìn thấy đăng ký học phần, thời khóa biểu, kết quả học tập và phúc khảo.</w:t>
      </w:r>
    </w:p>
    <w:p w14:paraId="29E29B0A">
      <w:pPr>
        <w:spacing w:before="0" w:after="120" w:line="312" w:lineRule="auto"/>
        <w:jc w:val="both"/>
      </w:pPr>
      <w:r>
        <w:rPr>
          <w:rFonts w:ascii="Times New Roman" w:hAnsi="Times New Roman" w:eastAsia="Times New Roman" w:cs="Times New Roman"/>
          <w:b w:val="0"/>
          <w:i w:val="0"/>
          <w:sz w:val="26"/>
        </w:rPr>
        <w:t>Cách tổ chức này giúp giảm độ phức tạp nhận thức và phù hợp với nguyên tắc thiết kế phần mềm trong Chủ đề 5: mô đun hóa, phân cấp và nhất quán.</w:t>
      </w:r>
    </w:p>
    <w:p w14:paraId="3C0E3420">
      <w:pPr>
        <w:pStyle w:val="3"/>
        <w:spacing w:before="0" w:after="120" w:line="312" w:lineRule="auto"/>
        <w:jc w:val="left"/>
      </w:pPr>
      <w:bookmarkStart w:id="61" w:name="_Toc14402"/>
      <w:r>
        <w:rPr>
          <w:rFonts w:ascii="Times New Roman" w:hAnsi="Times New Roman" w:eastAsia="Times New Roman" w:cs="Times New Roman"/>
          <w:b/>
          <w:i w:val="0"/>
          <w:sz w:val="26"/>
        </w:rPr>
        <w:t>4.8. Thiết kế báo cáo</w:t>
      </w:r>
      <w:bookmarkEnd w:id="61"/>
    </w:p>
    <w:p w14:paraId="5BD52EFF">
      <w:pPr>
        <w:spacing w:before="0" w:after="120" w:line="312" w:lineRule="auto"/>
        <w:jc w:val="both"/>
      </w:pPr>
      <w:r>
        <w:rPr>
          <w:rFonts w:ascii="Times New Roman" w:hAnsi="Times New Roman" w:eastAsia="Times New Roman" w:cs="Times New Roman"/>
          <w:b w:val="0"/>
          <w:i w:val="0"/>
          <w:sz w:val="26"/>
        </w:rPr>
        <w:t>Hệ thống hiện có bốn view báo cáo quan trọng:</w:t>
      </w:r>
    </w:p>
    <w:p w14:paraId="6EBE9029">
      <w:pPr>
        <w:spacing w:before="0" w:after="120" w:line="312" w:lineRule="auto"/>
        <w:jc w:val="left"/>
      </w:pPr>
      <w:r>
        <w:rPr>
          <w:rFonts w:ascii="Times New Roman" w:hAnsi="Times New Roman" w:eastAsia="Times New Roman" w:cs="Times New Roman"/>
          <w:b w:val="0"/>
          <w:i w:val="0"/>
          <w:sz w:val="26"/>
        </w:rPr>
        <w:t>- `report_student_distribution`: thống kê phân bố sinh viên theo khoa, ngành, lớp.</w:t>
      </w:r>
    </w:p>
    <w:p w14:paraId="7934AA5A">
      <w:pPr>
        <w:spacing w:before="0" w:after="120" w:line="312" w:lineRule="auto"/>
        <w:jc w:val="left"/>
      </w:pPr>
      <w:r>
        <w:rPr>
          <w:rFonts w:ascii="Times New Roman" w:hAnsi="Times New Roman" w:eastAsia="Times New Roman" w:cs="Times New Roman"/>
          <w:b w:val="0"/>
          <w:i w:val="0"/>
          <w:sz w:val="26"/>
        </w:rPr>
        <w:t>- `report_course_pass_rate`: thống kê tỷ lệ qua môn theo học phần và môn học.</w:t>
      </w:r>
    </w:p>
    <w:p w14:paraId="777CF1E8">
      <w:pPr>
        <w:spacing w:before="0" w:after="120" w:line="312" w:lineRule="auto"/>
        <w:jc w:val="left"/>
      </w:pPr>
      <w:r>
        <w:rPr>
          <w:rFonts w:ascii="Times New Roman" w:hAnsi="Times New Roman" w:eastAsia="Times New Roman" w:cs="Times New Roman"/>
          <w:b w:val="0"/>
          <w:i w:val="0"/>
          <w:sz w:val="26"/>
        </w:rPr>
        <w:t>- `report_class_gpa_average`: thống kê GPA và điểm trung bình theo lớp, học kỳ.</w:t>
      </w:r>
    </w:p>
    <w:p w14:paraId="30C62C43">
      <w:pPr>
        <w:spacing w:before="0" w:after="120" w:line="312" w:lineRule="auto"/>
        <w:jc w:val="left"/>
      </w:pPr>
      <w:r>
        <w:rPr>
          <w:rFonts w:ascii="Times New Roman" w:hAnsi="Times New Roman" w:eastAsia="Times New Roman" w:cs="Times New Roman"/>
          <w:b w:val="0"/>
          <w:i w:val="0"/>
          <w:sz w:val="26"/>
        </w:rPr>
        <w:t>- `report_academic_warnings`: xác định sinh viên có GPA tích lũy dưới ngưỡng cảnh báo.</w:t>
      </w:r>
    </w:p>
    <w:p w14:paraId="52E0CD4A">
      <w:pPr>
        <w:spacing w:before="0" w:after="120" w:line="312" w:lineRule="auto"/>
        <w:jc w:val="both"/>
      </w:pPr>
      <w:r>
        <w:rPr>
          <w:rFonts w:ascii="Times New Roman" w:hAnsi="Times New Roman" w:eastAsia="Times New Roman" w:cs="Times New Roman"/>
          <w:b w:val="0"/>
          <w:i w:val="0"/>
          <w:sz w:val="26"/>
        </w:rPr>
        <w:t>Thiết kế báo cáo theo view giúp:</w:t>
      </w:r>
    </w:p>
    <w:p w14:paraId="46CDA231">
      <w:pPr>
        <w:spacing w:before="0" w:after="120" w:line="312" w:lineRule="auto"/>
        <w:jc w:val="left"/>
      </w:pPr>
      <w:r>
        <w:rPr>
          <w:rFonts w:ascii="Times New Roman" w:hAnsi="Times New Roman" w:eastAsia="Times New Roman" w:cs="Times New Roman"/>
          <w:b w:val="0"/>
          <w:i w:val="0"/>
          <w:sz w:val="26"/>
        </w:rPr>
        <w:t>- giảm tải cho tầng giao diện;</w:t>
      </w:r>
    </w:p>
    <w:p w14:paraId="584A42EE">
      <w:pPr>
        <w:spacing w:before="0" w:after="120" w:line="312" w:lineRule="auto"/>
        <w:jc w:val="left"/>
      </w:pPr>
      <w:r>
        <w:rPr>
          <w:rFonts w:ascii="Times New Roman" w:hAnsi="Times New Roman" w:eastAsia="Times New Roman" w:cs="Times New Roman"/>
          <w:b w:val="0"/>
          <w:i w:val="0"/>
          <w:sz w:val="26"/>
        </w:rPr>
        <w:t>- tận dụng trực tiếp dữ liệu đã chuẩn hóa;</w:t>
      </w:r>
    </w:p>
    <w:p w14:paraId="63429987">
      <w:pPr>
        <w:spacing w:before="0" w:after="120" w:line="312" w:lineRule="auto"/>
        <w:jc w:val="left"/>
      </w:pPr>
      <w:r>
        <w:rPr>
          <w:rFonts w:ascii="Times New Roman" w:hAnsi="Times New Roman" w:eastAsia="Times New Roman" w:cs="Times New Roman"/>
          <w:b w:val="0"/>
          <w:i w:val="0"/>
          <w:sz w:val="26"/>
        </w:rPr>
        <w:t>- làm nền cho dashboard quản trị;</w:t>
      </w:r>
    </w:p>
    <w:p w14:paraId="32B34441">
      <w:pPr>
        <w:spacing w:before="0" w:after="120" w:line="312" w:lineRule="auto"/>
        <w:jc w:val="left"/>
      </w:pPr>
      <w:r>
        <w:rPr>
          <w:rFonts w:ascii="Times New Roman" w:hAnsi="Times New Roman" w:eastAsia="Times New Roman" w:cs="Times New Roman"/>
          <w:b w:val="0"/>
          <w:i w:val="0"/>
          <w:sz w:val="26"/>
        </w:rPr>
        <w:t>- thuận lợi khi mở rộng thêm các biểu đồ và thống kê mới.</w:t>
      </w:r>
    </w:p>
    <w:p w14:paraId="46EB1A6F">
      <w:pPr>
        <w:pStyle w:val="3"/>
        <w:spacing w:before="0" w:after="120" w:line="312" w:lineRule="auto"/>
        <w:jc w:val="left"/>
      </w:pPr>
      <w:bookmarkStart w:id="62" w:name="_Toc13053"/>
      <w:r>
        <w:rPr>
          <w:rFonts w:ascii="Times New Roman" w:hAnsi="Times New Roman" w:eastAsia="Times New Roman" w:cs="Times New Roman"/>
          <w:b/>
          <w:i w:val="0"/>
          <w:sz w:val="26"/>
        </w:rPr>
        <w:t>4.9. Gợi ý mô hình hóa sơ đồ để đưa vào báo cáo</w:t>
      </w:r>
      <w:bookmarkEnd w:id="62"/>
    </w:p>
    <w:p w14:paraId="1413D86F">
      <w:pPr>
        <w:spacing w:before="0" w:after="120" w:line="312" w:lineRule="auto"/>
        <w:jc w:val="left"/>
      </w:pPr>
      <w:r>
        <w:rPr>
          <w:rFonts w:ascii="Times New Roman" w:hAnsi="Times New Roman" w:eastAsia="Times New Roman" w:cs="Times New Roman"/>
          <w:b/>
          <w:i/>
          <w:sz w:val="26"/>
        </w:rPr>
        <w:t>Hình 4.2 — Use Case Diagram tổng quát</w:t>
      </w:r>
    </w:p>
    <w:p w14:paraId="0F327EEC">
      <w:pPr>
        <w:spacing w:before="0" w:after="120" w:line="312" w:lineRule="auto"/>
        <w:jc w:val="left"/>
      </w:pPr>
      <w:r>
        <w:rPr>
          <w:rFonts w:ascii="Times New Roman" w:hAnsi="Times New Roman" w:eastAsia="Times New Roman" w:cs="Times New Roman"/>
          <w:b/>
          <w:i w:val="0"/>
          <w:color w:val="003399"/>
          <w:sz w:val="26"/>
        </w:rPr>
        <w:t>[TODO-DIAGRAM: Hình 4.2 — Vẽ bằng draw.io hoặc PlantUML]</w:t>
      </w:r>
    </w:p>
    <w:p w14:paraId="5383639D">
      <w:pPr>
        <w:spacing w:before="0" w:after="120" w:line="312" w:lineRule="auto"/>
        <w:jc w:val="left"/>
      </w:pPr>
      <w:r>
        <w:rPr>
          <w:rFonts w:ascii="Times New Roman" w:hAnsi="Times New Roman" w:eastAsia="Times New Roman" w:cs="Times New Roman"/>
          <w:b w:val="0"/>
          <w:i w:val="0"/>
          <w:sz w:val="26"/>
        </w:rPr>
        <w:t>Text mô tả để vẽ:</w:t>
      </w:r>
    </w:p>
    <w:p w14:paraId="0A760246">
      <w:pPr>
        <w:spacing w:before="0" w:after="120" w:line="312" w:lineRule="auto"/>
        <w:jc w:val="left"/>
      </w:pPr>
      <w:r>
        <w:rPr>
          <w:rFonts w:ascii="Times New Roman" w:hAnsi="Times New Roman" w:eastAsia="Times New Roman" w:cs="Times New Roman"/>
          <w:b w:val="0"/>
          <w:i w:val="0"/>
          <w:sz w:val="26"/>
        </w:rPr>
        <w:t>System boundary hình chữ nhật có nhãn "Hệ thống Quản lý Sinh viên (SMS)".</w:t>
      </w:r>
    </w:p>
    <w:p w14:paraId="6A71F5F2">
      <w:pPr>
        <w:spacing w:before="0" w:after="120" w:line="312" w:lineRule="auto"/>
        <w:jc w:val="left"/>
      </w:pPr>
      <w:r>
        <w:rPr>
          <w:rFonts w:ascii="Times New Roman" w:hAnsi="Times New Roman" w:eastAsia="Times New Roman" w:cs="Times New Roman"/>
          <w:b w:val="0"/>
          <w:i w:val="0"/>
          <w:sz w:val="26"/>
        </w:rPr>
        <w:t>Bên trái boundary: 3 actor hình người que: Admin (trên), Giảng viên (giữa), Sinh viên (dưới).</w:t>
      </w:r>
    </w:p>
    <w:p w14:paraId="1E7AC4CE">
      <w:pPr>
        <w:spacing w:before="0" w:after="120" w:line="312" w:lineRule="auto"/>
        <w:jc w:val="left"/>
      </w:pPr>
      <w:r>
        <w:rPr>
          <w:rFonts w:ascii="Times New Roman" w:hAnsi="Times New Roman" w:eastAsia="Times New Roman" w:cs="Times New Roman"/>
          <w:b w:val="0"/>
          <w:i w:val="0"/>
          <w:sz w:val="26"/>
        </w:rPr>
        <w:t>Bên trong boundary: Các use case hình elip chia thành 3 vùng:</w:t>
      </w:r>
    </w:p>
    <w:p w14:paraId="19D42DED">
      <w:pPr>
        <w:spacing w:before="0" w:after="120" w:line="312" w:lineRule="auto"/>
        <w:jc w:val="left"/>
      </w:pPr>
      <w:r>
        <w:rPr>
          <w:rFonts w:ascii="Times New Roman" w:hAnsi="Times New Roman" w:eastAsia="Times New Roman" w:cs="Times New Roman"/>
          <w:b w:val="0"/>
          <w:i w:val="0"/>
          <w:sz w:val="26"/>
        </w:rPr>
        <w:t xml:space="preserve">  Vùng chung (trên cùng): UC00 Đăng nhập, UC00b Đổi mật khẩu, UC00c Xem hồ sơ cá nhân.</w:t>
      </w:r>
    </w:p>
    <w:p w14:paraId="2BA9969F">
      <w:pPr>
        <w:spacing w:before="0" w:after="120" w:line="312" w:lineRule="auto"/>
        <w:jc w:val="left"/>
      </w:pPr>
      <w:r>
        <w:rPr>
          <w:rFonts w:ascii="Times New Roman" w:hAnsi="Times New Roman" w:eastAsia="Times New Roman" w:cs="Times New Roman"/>
          <w:b w:val="0"/>
          <w:i w:val="0"/>
          <w:sz w:val="26"/>
        </w:rPr>
        <w:t xml:space="preserve">  Vùng Admin: UC01 Quản lý danh mục đào tạo (bao gồm các UC01-UC06),</w:t>
      </w:r>
    </w:p>
    <w:p w14:paraId="163A3367">
      <w:pPr>
        <w:spacing w:before="0" w:after="120" w:line="312" w:lineRule="auto"/>
        <w:jc w:val="left"/>
      </w:pPr>
      <w:r>
        <w:rPr>
          <w:rFonts w:ascii="Times New Roman" w:hAnsi="Times New Roman" w:eastAsia="Times New Roman" w:cs="Times New Roman"/>
          <w:b w:val="0"/>
          <w:i w:val="0"/>
          <w:sz w:val="26"/>
        </w:rPr>
        <w:t xml:space="preserve">    UC07 Quản lý học phần và phân công (bao gồm UC07-UC12),</w:t>
      </w:r>
    </w:p>
    <w:p w14:paraId="4BFBE24B">
      <w:pPr>
        <w:spacing w:before="0" w:after="120" w:line="312" w:lineRule="auto"/>
        <w:jc w:val="left"/>
      </w:pPr>
      <w:r>
        <w:rPr>
          <w:rFonts w:ascii="Times New Roman" w:hAnsi="Times New Roman" w:eastAsia="Times New Roman" w:cs="Times New Roman"/>
          <w:b w:val="0"/>
          <w:i w:val="0"/>
          <w:sz w:val="26"/>
        </w:rPr>
        <w:t xml:space="preserve">    UC13-UC14 Duyệt và khóa điểm, UC15 Xử lý phúc khảo,</w:t>
      </w:r>
    </w:p>
    <w:p w14:paraId="4218073A">
      <w:pPr>
        <w:spacing w:before="0" w:after="120" w:line="312" w:lineRule="auto"/>
        <w:jc w:val="left"/>
      </w:pPr>
      <w:r>
        <w:rPr>
          <w:rFonts w:ascii="Times New Roman" w:hAnsi="Times New Roman" w:eastAsia="Times New Roman" w:cs="Times New Roman"/>
          <w:b w:val="0"/>
          <w:i w:val="0"/>
          <w:sz w:val="26"/>
        </w:rPr>
        <w:t xml:space="preserve">    UC16 Xem báo cáo, UC17 Xem nhật ký hệ thống.</w:t>
      </w:r>
    </w:p>
    <w:p w14:paraId="7307BDAD">
      <w:pPr>
        <w:spacing w:before="0" w:after="120" w:line="312" w:lineRule="auto"/>
        <w:jc w:val="left"/>
      </w:pPr>
      <w:r>
        <w:rPr>
          <w:rFonts w:ascii="Times New Roman" w:hAnsi="Times New Roman" w:eastAsia="Times New Roman" w:cs="Times New Roman"/>
          <w:b w:val="0"/>
          <w:i w:val="0"/>
          <w:sz w:val="26"/>
        </w:rPr>
        <w:t xml:space="preserve">  Vùng Giảng viên: UC18 Xem học phần phụ trách, UC21-UC23 Nhập điểm và gửi duyệt,</w:t>
      </w:r>
    </w:p>
    <w:p w14:paraId="6CAC387D">
      <w:pPr>
        <w:spacing w:before="0" w:after="120" w:line="312" w:lineRule="auto"/>
        <w:jc w:val="left"/>
      </w:pPr>
      <w:r>
        <w:rPr>
          <w:rFonts w:ascii="Times New Roman" w:hAnsi="Times New Roman" w:eastAsia="Times New Roman" w:cs="Times New Roman"/>
          <w:b w:val="0"/>
          <w:i w:val="0"/>
          <w:sz w:val="26"/>
        </w:rPr>
        <w:t xml:space="preserve">    UC24 Theo dõi phúc khảo.</w:t>
      </w:r>
    </w:p>
    <w:p w14:paraId="26E906F5">
      <w:pPr>
        <w:spacing w:before="0" w:after="120" w:line="312" w:lineRule="auto"/>
        <w:jc w:val="left"/>
      </w:pPr>
      <w:r>
        <w:rPr>
          <w:rFonts w:ascii="Times New Roman" w:hAnsi="Times New Roman" w:eastAsia="Times New Roman" w:cs="Times New Roman"/>
          <w:b w:val="0"/>
          <w:i w:val="0"/>
          <w:sz w:val="26"/>
        </w:rPr>
        <w:t xml:space="preserve">  Vùng Sinh viên: UC25 Xem học phần mở, UC26 Đăng ký học phần,</w:t>
      </w:r>
    </w:p>
    <w:p w14:paraId="5E65A0DE">
      <w:pPr>
        <w:spacing w:before="0" w:after="120" w:line="312" w:lineRule="auto"/>
        <w:jc w:val="left"/>
      </w:pPr>
      <w:r>
        <w:rPr>
          <w:rFonts w:ascii="Times New Roman" w:hAnsi="Times New Roman" w:eastAsia="Times New Roman" w:cs="Times New Roman"/>
          <w:b w:val="0"/>
          <w:i w:val="0"/>
          <w:sz w:val="26"/>
        </w:rPr>
        <w:t xml:space="preserve">    UC27 Hủy đăng ký, UC28 Xem thời khóa biểu,</w:t>
      </w:r>
    </w:p>
    <w:p w14:paraId="613AB39E">
      <w:pPr>
        <w:spacing w:before="0" w:after="120" w:line="312" w:lineRule="auto"/>
        <w:jc w:val="left"/>
      </w:pPr>
      <w:r>
        <w:rPr>
          <w:rFonts w:ascii="Times New Roman" w:hAnsi="Times New Roman" w:eastAsia="Times New Roman" w:cs="Times New Roman"/>
          <w:b w:val="0"/>
          <w:i w:val="0"/>
          <w:sz w:val="26"/>
        </w:rPr>
        <w:t xml:space="preserve">    UC29 Xem kết quả học tập, UC30 Gửi phúc khảo.</w:t>
      </w:r>
    </w:p>
    <w:p w14:paraId="7DCC41F8">
      <w:pPr>
        <w:spacing w:before="0" w:after="120" w:line="312" w:lineRule="auto"/>
        <w:jc w:val="left"/>
      </w:pPr>
      <w:r>
        <w:rPr>
          <w:rFonts w:ascii="Times New Roman" w:hAnsi="Times New Roman" w:eastAsia="Times New Roman" w:cs="Times New Roman"/>
          <w:b w:val="0"/>
          <w:i w:val="0"/>
          <w:sz w:val="26"/>
        </w:rPr>
        <w:t>Đường nối &lt;&lt;include&gt;&gt;: UC26 --include--&gt; UC00 (đăng ký cần đăng nhập trước).</w:t>
      </w:r>
    </w:p>
    <w:p w14:paraId="0829EDD2">
      <w:pPr>
        <w:spacing w:before="0" w:after="120" w:line="312" w:lineRule="auto"/>
        <w:jc w:val="left"/>
      </w:pPr>
      <w:r>
        <w:rPr>
          <w:rFonts w:ascii="Times New Roman" w:hAnsi="Times New Roman" w:eastAsia="Times New Roman" w:cs="Times New Roman"/>
          <w:b w:val="0"/>
          <w:i w:val="0"/>
          <w:sz w:val="26"/>
        </w:rPr>
        <w:t>Đường nối &lt;&lt;extend&gt;&gt;: UC30 --extend--&gt; UC29 (phúc khảo mở rộng từ màn hình xem điểm).</w:t>
      </w:r>
    </w:p>
    <w:p w14:paraId="41C7EB7F">
      <w:pPr>
        <w:spacing w:before="0" w:after="120" w:line="312" w:lineRule="auto"/>
        <w:jc w:val="left"/>
      </w:pPr>
      <w:r>
        <w:rPr>
          <w:rFonts w:ascii="Times New Roman" w:hAnsi="Times New Roman" w:eastAsia="Times New Roman" w:cs="Times New Roman"/>
          <w:b/>
          <w:i/>
          <w:sz w:val="26"/>
        </w:rPr>
        <w:t>Hình 4.3 — Activity Diagram: Đăng ký học phần</w:t>
      </w:r>
    </w:p>
    <w:p w14:paraId="0C8C64E6">
      <w:pPr>
        <w:spacing w:before="0" w:after="120" w:line="312" w:lineRule="auto"/>
        <w:jc w:val="left"/>
      </w:pPr>
      <w:r>
        <w:rPr>
          <w:rFonts w:ascii="Times New Roman" w:hAnsi="Times New Roman" w:eastAsia="Times New Roman" w:cs="Times New Roman"/>
          <w:b/>
          <w:i w:val="0"/>
          <w:color w:val="003399"/>
          <w:sz w:val="26"/>
        </w:rPr>
        <w:t>[TODO-DIAGRAM: Hình 4.3 — Vẽ bằng draw.io hoặc PlantUML]</w:t>
      </w:r>
    </w:p>
    <w:p w14:paraId="1D6E8D2D">
      <w:pPr>
        <w:spacing w:before="0" w:after="120" w:line="312" w:lineRule="auto"/>
        <w:jc w:val="left"/>
      </w:pPr>
      <w:r>
        <w:rPr>
          <w:rFonts w:ascii="Times New Roman" w:hAnsi="Times New Roman" w:eastAsia="Times New Roman" w:cs="Times New Roman"/>
          <w:b w:val="0"/>
          <w:i w:val="0"/>
          <w:sz w:val="26"/>
        </w:rPr>
        <w:t>Text mô tả để vẽ:</w:t>
      </w:r>
    </w:p>
    <w:p w14:paraId="0092493C">
      <w:pPr>
        <w:spacing w:before="0" w:after="120" w:line="312" w:lineRule="auto"/>
        <w:jc w:val="left"/>
      </w:pPr>
      <w:r>
        <w:rPr>
          <w:rFonts w:ascii="Times New Roman" w:hAnsi="Times New Roman" w:eastAsia="Times New Roman" w:cs="Times New Roman"/>
          <w:b w:val="0"/>
          <w:i w:val="0"/>
          <w:sz w:val="26"/>
        </w:rPr>
        <w:t>Start (hình tròn đặc) → Hình chữ nhật "Sinh viên chọn học phần muốn đăng ký"</w:t>
      </w:r>
    </w:p>
    <w:p w14:paraId="1BFCB1BE">
      <w:pPr>
        <w:spacing w:before="0" w:after="120" w:line="312" w:lineRule="auto"/>
        <w:jc w:val="left"/>
      </w:pPr>
      <w:r>
        <w:rPr>
          <w:rFonts w:ascii="Times New Roman" w:hAnsi="Times New Roman" w:eastAsia="Times New Roman" w:cs="Times New Roman"/>
          <w:b w:val="0"/>
          <w:i w:val="0"/>
          <w:sz w:val="26"/>
        </w:rPr>
        <w:t>→ Kim cương "Đúng thời gian enrollment_open đến enrollment_close?"</w:t>
      </w:r>
    </w:p>
    <w:p w14:paraId="168278DA">
      <w:pPr>
        <w:spacing w:before="0" w:after="120" w:line="312" w:lineRule="auto"/>
        <w:jc w:val="left"/>
      </w:pPr>
      <w:r>
        <w:rPr>
          <w:rFonts w:ascii="Times New Roman" w:hAnsi="Times New Roman" w:eastAsia="Times New Roman" w:cs="Times New Roman"/>
          <w:b w:val="0"/>
          <w:i w:val="0"/>
          <w:sz w:val="26"/>
        </w:rPr>
        <w:t xml:space="preserve">  → Không: Hình chữ nhật "Thông báo lỗi: Ngoài thời gian đăng ký" → End</w:t>
      </w:r>
    </w:p>
    <w:p w14:paraId="30F61FBE">
      <w:pPr>
        <w:spacing w:before="0" w:after="120" w:line="312" w:lineRule="auto"/>
        <w:jc w:val="left"/>
      </w:pPr>
      <w:r>
        <w:rPr>
          <w:rFonts w:ascii="Times New Roman" w:hAnsi="Times New Roman" w:eastAsia="Times New Roman" w:cs="Times New Roman"/>
          <w:b w:val="0"/>
          <w:i w:val="0"/>
          <w:sz w:val="26"/>
        </w:rPr>
        <w:t xml:space="preserve">  → Có: Kim cương "Học phần đang có status = OPEN?"</w:t>
      </w:r>
    </w:p>
    <w:p w14:paraId="5FB57079">
      <w:pPr>
        <w:spacing w:before="0" w:after="120" w:line="312" w:lineRule="auto"/>
        <w:jc w:val="left"/>
      </w:pPr>
      <w:r>
        <w:rPr>
          <w:rFonts w:ascii="Times New Roman" w:hAnsi="Times New Roman" w:eastAsia="Times New Roman" w:cs="Times New Roman"/>
          <w:b w:val="0"/>
          <w:i w:val="0"/>
          <w:sz w:val="26"/>
        </w:rPr>
        <w:t xml:space="preserve">    → Không: "Thông báo lỗi: Học phần không mở đăng ký" → End</w:t>
      </w:r>
    </w:p>
    <w:p w14:paraId="700D5928">
      <w:pPr>
        <w:spacing w:before="0" w:after="120" w:line="312" w:lineRule="auto"/>
        <w:jc w:val="left"/>
      </w:pPr>
      <w:r>
        <w:rPr>
          <w:rFonts w:ascii="Times New Roman" w:hAnsi="Times New Roman" w:eastAsia="Times New Roman" w:cs="Times New Roman"/>
          <w:b w:val="0"/>
          <w:i w:val="0"/>
          <w:sz w:val="26"/>
        </w:rPr>
        <w:t xml:space="preserve">    → Có: Kim cương "Sinh viên đã có enrollment REGISTERED cho học phần này?"</w:t>
      </w:r>
    </w:p>
    <w:p w14:paraId="664F2B48">
      <w:pPr>
        <w:spacing w:before="0" w:after="120" w:line="312" w:lineRule="auto"/>
        <w:jc w:val="left"/>
      </w:pPr>
      <w:r>
        <w:rPr>
          <w:rFonts w:ascii="Times New Roman" w:hAnsi="Times New Roman" w:eastAsia="Times New Roman" w:cs="Times New Roman"/>
          <w:b w:val="0"/>
          <w:i w:val="0"/>
          <w:sz w:val="26"/>
        </w:rPr>
        <w:t xml:space="preserve">      → Rồi: "Thông báo lỗi: Đã đăng ký học phần này" → End</w:t>
      </w:r>
    </w:p>
    <w:p w14:paraId="5C68C38A">
      <w:pPr>
        <w:spacing w:before="0" w:after="120" w:line="312" w:lineRule="auto"/>
        <w:jc w:val="left"/>
      </w:pPr>
      <w:r>
        <w:rPr>
          <w:rFonts w:ascii="Times New Roman" w:hAnsi="Times New Roman" w:eastAsia="Times New Roman" w:cs="Times New Roman"/>
          <w:b w:val="0"/>
          <w:i w:val="0"/>
          <w:sz w:val="26"/>
        </w:rPr>
        <w:t xml:space="preserve">      → Chưa: Kim cương "Còn thiếu môn tiên quyết?"</w:t>
      </w:r>
    </w:p>
    <w:p w14:paraId="4FFF7B80">
      <w:pPr>
        <w:spacing w:before="0" w:after="120" w:line="312" w:lineRule="auto"/>
        <w:jc w:val="left"/>
      </w:pPr>
      <w:r>
        <w:rPr>
          <w:rFonts w:ascii="Times New Roman" w:hAnsi="Times New Roman" w:eastAsia="Times New Roman" w:cs="Times New Roman"/>
          <w:b w:val="0"/>
          <w:i w:val="0"/>
          <w:sz w:val="26"/>
        </w:rPr>
        <w:t xml:space="preserve">        → Có: "Thông báo lỗi: Thiếu môn tiên quyết: [tên môn]" → End</w:t>
      </w:r>
    </w:p>
    <w:p w14:paraId="5C3D896B">
      <w:pPr>
        <w:spacing w:before="0" w:after="120" w:line="312" w:lineRule="auto"/>
        <w:jc w:val="left"/>
      </w:pPr>
      <w:r>
        <w:rPr>
          <w:rFonts w:ascii="Times New Roman" w:hAnsi="Times New Roman" w:eastAsia="Times New Roman" w:cs="Times New Roman"/>
          <w:b w:val="0"/>
          <w:i w:val="0"/>
          <w:sz w:val="26"/>
        </w:rPr>
        <w:t xml:space="preserve">        → Không: Kim cương "Lịch học bị trùng với học phần khác đã đăng ký?"</w:t>
      </w:r>
    </w:p>
    <w:p w14:paraId="75375518">
      <w:pPr>
        <w:spacing w:before="0" w:after="120" w:line="312" w:lineRule="auto"/>
        <w:jc w:val="left"/>
      </w:pPr>
      <w:r>
        <w:rPr>
          <w:rFonts w:ascii="Times New Roman" w:hAnsi="Times New Roman" w:eastAsia="Times New Roman" w:cs="Times New Roman"/>
          <w:b w:val="0"/>
          <w:i w:val="0"/>
          <w:sz w:val="26"/>
        </w:rPr>
        <w:t xml:space="preserve">          → Có: "Thông báo lỗi: Trùng lịch với: [tên học phần]" → End</w:t>
      </w:r>
    </w:p>
    <w:p w14:paraId="25867D8A">
      <w:pPr>
        <w:spacing w:before="0" w:after="120" w:line="312" w:lineRule="auto"/>
        <w:jc w:val="left"/>
      </w:pPr>
      <w:r>
        <w:rPr>
          <w:rFonts w:ascii="Times New Roman" w:hAnsi="Times New Roman" w:eastAsia="Times New Roman" w:cs="Times New Roman"/>
          <w:b w:val="0"/>
          <w:i w:val="0"/>
          <w:sz w:val="26"/>
        </w:rPr>
        <w:t xml:space="preserve">          → Không: Kim cương "Tổng tín chỉ học kỳ vượt giới hạn?"</w:t>
      </w:r>
    </w:p>
    <w:p w14:paraId="7624B37D">
      <w:pPr>
        <w:spacing w:before="0" w:after="120" w:line="312" w:lineRule="auto"/>
        <w:jc w:val="left"/>
      </w:pPr>
      <w:r>
        <w:rPr>
          <w:rFonts w:ascii="Times New Roman" w:hAnsi="Times New Roman" w:eastAsia="Times New Roman" w:cs="Times New Roman"/>
          <w:b w:val="0"/>
          <w:i w:val="0"/>
          <w:sz w:val="26"/>
        </w:rPr>
        <w:t xml:space="preserve">            → Có: "Thông báo lỗi: Vượt số tín chỉ tối đa" → End</w:t>
      </w:r>
    </w:p>
    <w:p w14:paraId="5C4602CD">
      <w:pPr>
        <w:spacing w:before="0" w:after="120" w:line="312" w:lineRule="auto"/>
        <w:jc w:val="left"/>
      </w:pPr>
      <w:r>
        <w:rPr>
          <w:rFonts w:ascii="Times New Roman" w:hAnsi="Times New Roman" w:eastAsia="Times New Roman" w:cs="Times New Roman"/>
          <w:b w:val="0"/>
          <w:i w:val="0"/>
          <w:sz w:val="26"/>
        </w:rPr>
        <w:t xml:space="preserve">            → Không: Kim cương "current_students &gt;= max_students?"</w:t>
      </w:r>
    </w:p>
    <w:p w14:paraId="3FC7679B">
      <w:pPr>
        <w:spacing w:before="0" w:after="120" w:line="312" w:lineRule="auto"/>
        <w:jc w:val="left"/>
      </w:pPr>
      <w:r>
        <w:rPr>
          <w:rFonts w:ascii="Times New Roman" w:hAnsi="Times New Roman" w:eastAsia="Times New Roman" w:cs="Times New Roman"/>
          <w:b w:val="0"/>
          <w:i w:val="0"/>
          <w:sz w:val="26"/>
        </w:rPr>
        <w:t xml:space="preserve">              → Có: "Thông báo lỗi: Học phần đã đủ sinh viên" → End</w:t>
      </w:r>
    </w:p>
    <w:p w14:paraId="5F93EC53">
      <w:pPr>
        <w:spacing w:before="0" w:after="120" w:line="312" w:lineRule="auto"/>
        <w:jc w:val="left"/>
      </w:pPr>
      <w:r>
        <w:rPr>
          <w:rFonts w:ascii="Times New Roman" w:hAnsi="Times New Roman" w:eastAsia="Times New Roman" w:cs="Times New Roman"/>
          <w:b w:val="0"/>
          <w:i w:val="0"/>
          <w:sz w:val="26"/>
        </w:rPr>
        <w:t xml:space="preserve">              → Không: "INSERT INTO enrollments (status=REGISTERED)"</w:t>
      </w:r>
    </w:p>
    <w:p w14:paraId="7F93C3B9">
      <w:pPr>
        <w:spacing w:before="0" w:after="120" w:line="312" w:lineRule="auto"/>
        <w:jc w:val="left"/>
      </w:pPr>
      <w:r>
        <w:rPr>
          <w:rFonts w:ascii="Times New Roman" w:hAnsi="Times New Roman" w:eastAsia="Times New Roman" w:cs="Times New Roman"/>
          <w:b w:val="0"/>
          <w:i w:val="0"/>
          <w:sz w:val="26"/>
        </w:rPr>
        <w:t xml:space="preserve">                → "UPDATE course_offerings SET current_students = current_students + 1"</w:t>
      </w:r>
    </w:p>
    <w:p w14:paraId="1E535F5E">
      <w:pPr>
        <w:spacing w:before="0" w:after="120" w:line="312" w:lineRule="auto"/>
        <w:jc w:val="left"/>
      </w:pPr>
      <w:r>
        <w:rPr>
          <w:rFonts w:ascii="Times New Roman" w:hAnsi="Times New Roman" w:eastAsia="Times New Roman" w:cs="Times New Roman"/>
          <w:b w:val="0"/>
          <w:i w:val="0"/>
          <w:sz w:val="26"/>
        </w:rPr>
        <w:t xml:space="preserve">                → "Thông báo thành công: Đăng ký thành công" → End (hình tròn kép)</w:t>
      </w:r>
    </w:p>
    <w:p w14:paraId="034AB169">
      <w:pPr>
        <w:spacing w:before="0" w:after="120" w:line="312" w:lineRule="auto"/>
        <w:jc w:val="left"/>
      </w:pPr>
      <w:r>
        <w:rPr>
          <w:rFonts w:ascii="Times New Roman" w:hAnsi="Times New Roman" w:eastAsia="Times New Roman" w:cs="Times New Roman"/>
          <w:b w:val="0"/>
          <w:i w:val="0"/>
          <w:sz w:val="26"/>
        </w:rPr>
        <w:t>Ghi chú: Toàn bộ logic trên nằm trong hàm register_enrollment() của PostgreSQL.</w:t>
      </w:r>
    </w:p>
    <w:p w14:paraId="2FAA340C">
      <w:pPr>
        <w:spacing w:before="0" w:after="120" w:line="312" w:lineRule="auto"/>
        <w:jc w:val="left"/>
      </w:pPr>
      <w:r>
        <w:rPr>
          <w:rFonts w:ascii="Times New Roman" w:hAnsi="Times New Roman" w:eastAsia="Times New Roman" w:cs="Times New Roman"/>
          <w:b/>
          <w:i/>
          <w:sz w:val="26"/>
        </w:rPr>
        <w:t>Hình 4.4 — Activity Diagram: Nhập điểm và duyệt điểm</w:t>
      </w:r>
    </w:p>
    <w:p w14:paraId="74444C71">
      <w:pPr>
        <w:spacing w:before="0" w:after="120" w:line="312" w:lineRule="auto"/>
        <w:jc w:val="left"/>
      </w:pPr>
      <w:r>
        <w:rPr>
          <w:rFonts w:ascii="Times New Roman" w:hAnsi="Times New Roman" w:eastAsia="Times New Roman" w:cs="Times New Roman"/>
          <w:b/>
          <w:i w:val="0"/>
          <w:color w:val="003399"/>
          <w:sz w:val="26"/>
        </w:rPr>
        <w:t>[TODO-DIAGRAM: Hình 4.4 — Vẽ bằng draw.io hoặc PlantUML]</w:t>
      </w:r>
    </w:p>
    <w:p w14:paraId="22602139">
      <w:pPr>
        <w:spacing w:before="0" w:after="120" w:line="312" w:lineRule="auto"/>
        <w:jc w:val="left"/>
      </w:pPr>
      <w:r>
        <w:rPr>
          <w:rFonts w:ascii="Times New Roman" w:hAnsi="Times New Roman" w:eastAsia="Times New Roman" w:cs="Times New Roman"/>
          <w:b w:val="0"/>
          <w:i w:val="0"/>
          <w:sz w:val="26"/>
        </w:rPr>
        <w:t>Text mô tả để vẽ (3 swim lane: Giảng viên | Hệ thống | Admin):</w:t>
      </w:r>
    </w:p>
    <w:p w14:paraId="48E88356">
      <w:pPr>
        <w:spacing w:before="0" w:after="120" w:line="312" w:lineRule="auto"/>
        <w:jc w:val="left"/>
      </w:pPr>
      <w:r>
        <w:rPr>
          <w:rFonts w:ascii="Times New Roman" w:hAnsi="Times New Roman" w:eastAsia="Times New Roman" w:cs="Times New Roman"/>
          <w:b w:val="0"/>
          <w:i w:val="0"/>
          <w:sz w:val="26"/>
        </w:rPr>
        <w:t>Lane Giảng viên:</w:t>
      </w:r>
    </w:p>
    <w:p w14:paraId="015861CD">
      <w:pPr>
        <w:spacing w:before="0" w:after="120" w:line="312" w:lineRule="auto"/>
        <w:jc w:val="left"/>
      </w:pPr>
      <w:r>
        <w:rPr>
          <w:rFonts w:ascii="Times New Roman" w:hAnsi="Times New Roman" w:eastAsia="Times New Roman" w:cs="Times New Roman"/>
          <w:b w:val="0"/>
          <w:i w:val="0"/>
          <w:sz w:val="26"/>
        </w:rPr>
        <w:t xml:space="preserve">  Start → "Nhập điểm chuyên cần, giữa kỳ, cuối kỳ vào bảng điểm"</w:t>
      </w:r>
    </w:p>
    <w:p w14:paraId="10A57E48">
      <w:pPr>
        <w:spacing w:before="0" w:after="120" w:line="312" w:lineRule="auto"/>
        <w:jc w:val="left"/>
      </w:pPr>
      <w:r>
        <w:rPr>
          <w:rFonts w:ascii="Times New Roman" w:hAnsi="Times New Roman" w:eastAsia="Times New Roman" w:cs="Times New Roman"/>
          <w:b w:val="0"/>
          <w:i w:val="0"/>
          <w:sz w:val="26"/>
        </w:rPr>
        <w:t>Lane Hệ thống:</w:t>
      </w:r>
    </w:p>
    <w:p w14:paraId="033E42C3">
      <w:pPr>
        <w:spacing w:before="0" w:after="120" w:line="312" w:lineRule="auto"/>
        <w:jc w:val="left"/>
      </w:pPr>
      <w:r>
        <w:rPr>
          <w:rFonts w:ascii="Times New Roman" w:hAnsi="Times New Roman" w:eastAsia="Times New Roman" w:cs="Times New Roman"/>
          <w:b w:val="0"/>
          <w:i w:val="0"/>
          <w:sz w:val="26"/>
        </w:rPr>
        <w:t xml:space="preserve">  → "Trigger recompute_grade_derived_fields tự tính:</w:t>
      </w:r>
    </w:p>
    <w:p w14:paraId="1DED7F4B">
      <w:pPr>
        <w:spacing w:before="0" w:after="120" w:line="312" w:lineRule="auto"/>
        <w:jc w:val="left"/>
      </w:pPr>
      <w:r>
        <w:rPr>
          <w:rFonts w:ascii="Times New Roman" w:hAnsi="Times New Roman" w:eastAsia="Times New Roman" w:cs="Times New Roman"/>
          <w:b w:val="0"/>
          <w:i w:val="0"/>
          <w:sz w:val="26"/>
        </w:rPr>
        <w:t xml:space="preserve">     total_score = CC*w1 + GK*w2 + CK*w3</w:t>
      </w:r>
    </w:p>
    <w:p w14:paraId="631D469C">
      <w:pPr>
        <w:spacing w:before="0" w:after="120" w:line="312" w:lineRule="auto"/>
        <w:jc w:val="left"/>
      </w:pPr>
      <w:r>
        <w:rPr>
          <w:rFonts w:ascii="Times New Roman" w:hAnsi="Times New Roman" w:eastAsia="Times New Roman" w:cs="Times New Roman"/>
          <w:b w:val="0"/>
          <w:i w:val="0"/>
          <w:sz w:val="26"/>
        </w:rPr>
        <w:t xml:space="preserve">     letter_grade (quy đổi theo thang 10)</w:t>
      </w:r>
    </w:p>
    <w:p w14:paraId="1B296FCA">
      <w:pPr>
        <w:spacing w:before="0" w:after="120" w:line="312" w:lineRule="auto"/>
        <w:jc w:val="left"/>
      </w:pPr>
      <w:r>
        <w:rPr>
          <w:rFonts w:ascii="Times New Roman" w:hAnsi="Times New Roman" w:eastAsia="Times New Roman" w:cs="Times New Roman"/>
          <w:b w:val="0"/>
          <w:i w:val="0"/>
          <w:sz w:val="26"/>
        </w:rPr>
        <w:t xml:space="preserve">     gpa_point (quy đổi hệ 4)"</w:t>
      </w:r>
    </w:p>
    <w:p w14:paraId="79F5FCF8">
      <w:pPr>
        <w:spacing w:before="0" w:after="120" w:line="312" w:lineRule="auto"/>
        <w:jc w:val="left"/>
      </w:pPr>
      <w:r>
        <w:rPr>
          <w:rFonts w:ascii="Times New Roman" w:hAnsi="Times New Roman" w:eastAsia="Times New Roman" w:cs="Times New Roman"/>
          <w:b w:val="0"/>
          <w:i w:val="0"/>
          <w:sz w:val="26"/>
        </w:rPr>
        <w:t>Lane Giảng viên:</w:t>
      </w:r>
    </w:p>
    <w:p w14:paraId="7138E358">
      <w:pPr>
        <w:spacing w:before="0" w:after="120" w:line="312" w:lineRule="auto"/>
        <w:jc w:val="left"/>
      </w:pPr>
      <w:r>
        <w:rPr>
          <w:rFonts w:ascii="Times New Roman" w:hAnsi="Times New Roman" w:eastAsia="Times New Roman" w:cs="Times New Roman"/>
          <w:b w:val="0"/>
          <w:i w:val="0"/>
          <w:sz w:val="26"/>
        </w:rPr>
        <w:t xml:space="preserve">  → Kim cương "Lưu nháp hay gửi duyệt?"</w:t>
      </w:r>
    </w:p>
    <w:p w14:paraId="33AC4450">
      <w:pPr>
        <w:spacing w:before="0" w:after="120" w:line="312" w:lineRule="auto"/>
        <w:jc w:val="left"/>
      </w:pPr>
      <w:r>
        <w:rPr>
          <w:rFonts w:ascii="Times New Roman" w:hAnsi="Times New Roman" w:eastAsia="Times New Roman" w:cs="Times New Roman"/>
          <w:b w:val="0"/>
          <w:i w:val="0"/>
          <w:sz w:val="26"/>
        </w:rPr>
        <w:t xml:space="preserve">    → Lưu nháp: "status = DRAFT" → "Có thể sửa lại" → (quay lại nhập điểm)</w:t>
      </w:r>
    </w:p>
    <w:p w14:paraId="5CF53FD4">
      <w:pPr>
        <w:spacing w:before="0" w:after="120" w:line="312" w:lineRule="auto"/>
        <w:jc w:val="left"/>
      </w:pPr>
      <w:r>
        <w:rPr>
          <w:rFonts w:ascii="Times New Roman" w:hAnsi="Times New Roman" w:eastAsia="Times New Roman" w:cs="Times New Roman"/>
          <w:b w:val="0"/>
          <w:i w:val="0"/>
          <w:sz w:val="26"/>
        </w:rPr>
        <w:t xml:space="preserve">    → Gửi duyệt: "status = SUBMITTED" → "Không thể tự sửa nữa"</w:t>
      </w:r>
    </w:p>
    <w:p w14:paraId="113A5760">
      <w:pPr>
        <w:spacing w:before="0" w:after="120" w:line="312" w:lineRule="auto"/>
        <w:jc w:val="left"/>
      </w:pPr>
      <w:r>
        <w:rPr>
          <w:rFonts w:ascii="Times New Roman" w:hAnsi="Times New Roman" w:eastAsia="Times New Roman" w:cs="Times New Roman"/>
          <w:b w:val="0"/>
          <w:i w:val="0"/>
          <w:sz w:val="26"/>
        </w:rPr>
        <w:t>Lane Admin:</w:t>
      </w:r>
    </w:p>
    <w:p w14:paraId="447BCA5A">
      <w:pPr>
        <w:spacing w:before="0" w:after="120" w:line="312" w:lineRule="auto"/>
        <w:jc w:val="left"/>
      </w:pPr>
      <w:r>
        <w:rPr>
          <w:rFonts w:ascii="Times New Roman" w:hAnsi="Times New Roman" w:eastAsia="Times New Roman" w:cs="Times New Roman"/>
          <w:b w:val="0"/>
          <w:i w:val="0"/>
          <w:sz w:val="26"/>
        </w:rPr>
        <w:t xml:space="preserve">  → "Nhận bảng điểm có status = SUBMITTED"</w:t>
      </w:r>
    </w:p>
    <w:p w14:paraId="2EC38010">
      <w:pPr>
        <w:spacing w:before="0" w:after="120" w:line="312" w:lineRule="auto"/>
        <w:jc w:val="left"/>
      </w:pPr>
      <w:r>
        <w:rPr>
          <w:rFonts w:ascii="Times New Roman" w:hAnsi="Times New Roman" w:eastAsia="Times New Roman" w:cs="Times New Roman"/>
          <w:b w:val="0"/>
          <w:i w:val="0"/>
          <w:sz w:val="26"/>
        </w:rPr>
        <w:t xml:space="preserve">  → "Kiểm tra bảng điểm"</w:t>
      </w:r>
    </w:p>
    <w:p w14:paraId="1B26EC3A">
      <w:pPr>
        <w:spacing w:before="0" w:after="120" w:line="312" w:lineRule="auto"/>
        <w:jc w:val="left"/>
      </w:pPr>
      <w:r>
        <w:rPr>
          <w:rFonts w:ascii="Times New Roman" w:hAnsi="Times New Roman" w:eastAsia="Times New Roman" w:cs="Times New Roman"/>
          <w:b w:val="0"/>
          <w:i w:val="0"/>
          <w:sz w:val="26"/>
        </w:rPr>
        <w:t xml:space="preserve">  → Kim cương "Duyệt hay từ chối?"</w:t>
      </w:r>
    </w:p>
    <w:p w14:paraId="4CA6C20B">
      <w:pPr>
        <w:spacing w:before="0" w:after="120" w:line="312" w:lineRule="auto"/>
        <w:jc w:val="left"/>
      </w:pPr>
      <w:r>
        <w:rPr>
          <w:rFonts w:ascii="Times New Roman" w:hAnsi="Times New Roman" w:eastAsia="Times New Roman" w:cs="Times New Roman"/>
          <w:b w:val="0"/>
          <w:i w:val="0"/>
          <w:sz w:val="26"/>
        </w:rPr>
        <w:t xml:space="preserve">    → Từ chối: "Ghi lý do, status về DRAFT, GV nhận thông báo" → (GV sửa lại)</w:t>
      </w:r>
    </w:p>
    <w:p w14:paraId="2379F0EF">
      <w:pPr>
        <w:spacing w:before="0" w:after="120" w:line="312" w:lineRule="auto"/>
        <w:jc w:val="left"/>
      </w:pPr>
      <w:r>
        <w:rPr>
          <w:rFonts w:ascii="Times New Roman" w:hAnsi="Times New Roman" w:eastAsia="Times New Roman" w:cs="Times New Roman"/>
          <w:b w:val="0"/>
          <w:i w:val="0"/>
          <w:sz w:val="26"/>
        </w:rPr>
        <w:t xml:space="preserve">    → Duyệt: "status = APPROVED" → "Sinh viên nhìn thấy điểm"</w:t>
      </w:r>
    </w:p>
    <w:p w14:paraId="34628369">
      <w:pPr>
        <w:spacing w:before="0" w:after="120" w:line="312" w:lineRule="auto"/>
        <w:jc w:val="left"/>
      </w:pPr>
      <w:r>
        <w:rPr>
          <w:rFonts w:ascii="Times New Roman" w:hAnsi="Times New Roman" w:eastAsia="Times New Roman" w:cs="Times New Roman"/>
          <w:b w:val="0"/>
          <w:i w:val="0"/>
          <w:sz w:val="26"/>
        </w:rPr>
        <w:t xml:space="preserve">    → Sau APPROVED: Kim cương "Khóa điểm?"</w:t>
      </w:r>
    </w:p>
    <w:p w14:paraId="33C6EB60">
      <w:pPr>
        <w:spacing w:before="0" w:after="120" w:line="312" w:lineRule="auto"/>
        <w:jc w:val="left"/>
      </w:pPr>
      <w:r>
        <w:rPr>
          <w:rFonts w:ascii="Times New Roman" w:hAnsi="Times New Roman" w:eastAsia="Times New Roman" w:cs="Times New Roman"/>
          <w:b w:val="0"/>
          <w:i w:val="0"/>
          <w:sz w:val="26"/>
        </w:rPr>
        <w:t xml:space="preserve">      → Có: "status = LOCKED" → End</w:t>
      </w:r>
    </w:p>
    <w:p w14:paraId="0BE100F0">
      <w:pPr>
        <w:spacing w:before="0" w:after="120" w:line="312" w:lineRule="auto"/>
        <w:jc w:val="left"/>
      </w:pPr>
      <w:r>
        <w:rPr>
          <w:rFonts w:ascii="Times New Roman" w:hAnsi="Times New Roman" w:eastAsia="Times New Roman" w:cs="Times New Roman"/>
          <w:b w:val="0"/>
          <w:i w:val="0"/>
          <w:sz w:val="26"/>
        </w:rPr>
        <w:t xml:space="preserve">      → Chưa: (giữ APPROVED)</w:t>
      </w:r>
    </w:p>
    <w:p w14:paraId="41455457">
      <w:pPr>
        <w:spacing w:before="0" w:after="120" w:line="312" w:lineRule="auto"/>
        <w:jc w:val="left"/>
      </w:pPr>
      <w:r>
        <w:rPr>
          <w:rFonts w:ascii="Times New Roman" w:hAnsi="Times New Roman" w:eastAsia="Times New Roman" w:cs="Times New Roman"/>
          <w:b w:val="0"/>
          <w:i w:val="0"/>
          <w:sz w:val="26"/>
        </w:rPr>
        <w:t>Lane Hệ thống:</w:t>
      </w:r>
    </w:p>
    <w:p w14:paraId="1C069575">
      <w:pPr>
        <w:spacing w:before="0" w:after="120" w:line="312" w:lineRule="auto"/>
        <w:jc w:val="left"/>
      </w:pPr>
      <w:r>
        <w:rPr>
          <w:rFonts w:ascii="Times New Roman" w:hAnsi="Times New Roman" w:eastAsia="Times New Roman" w:cs="Times New Roman"/>
          <w:b w:val="0"/>
          <w:i w:val="0"/>
          <w:sz w:val="26"/>
        </w:rPr>
        <w:t xml:space="preserve">  "Trigger log_grade_change ghi vào grade_change_logs mỗi lần thay đổi"</w:t>
      </w:r>
    </w:p>
    <w:p w14:paraId="71D4CAAA">
      <w:pPr>
        <w:spacing w:before="0" w:after="120" w:line="312" w:lineRule="auto"/>
        <w:jc w:val="left"/>
      </w:pPr>
      <w:r>
        <w:rPr>
          <w:rFonts w:ascii="Times New Roman" w:hAnsi="Times New Roman" w:eastAsia="Times New Roman" w:cs="Times New Roman"/>
          <w:b/>
          <w:i/>
          <w:sz w:val="26"/>
        </w:rPr>
        <w:t>Hình 4.5 — Sequence Diagram: Đăng nhập</w:t>
      </w:r>
    </w:p>
    <w:p w14:paraId="6FE73422">
      <w:pPr>
        <w:spacing w:before="0" w:after="120" w:line="312" w:lineRule="auto"/>
        <w:jc w:val="left"/>
      </w:pPr>
      <w:r>
        <w:rPr>
          <w:rFonts w:ascii="Times New Roman" w:hAnsi="Times New Roman" w:eastAsia="Times New Roman" w:cs="Times New Roman"/>
          <w:b/>
          <w:i w:val="0"/>
          <w:color w:val="003399"/>
          <w:sz w:val="26"/>
        </w:rPr>
        <w:t>[TODO-DIAGRAM: Hình 4.5 — Vẽ bằng draw.io hoặc PlantUML]</w:t>
      </w:r>
    </w:p>
    <w:p w14:paraId="79F140E9">
      <w:pPr>
        <w:spacing w:before="0" w:after="120" w:line="312" w:lineRule="auto"/>
        <w:jc w:val="left"/>
      </w:pPr>
      <w:r>
        <w:rPr>
          <w:rFonts w:ascii="Times New Roman" w:hAnsi="Times New Roman" w:eastAsia="Times New Roman" w:cs="Times New Roman"/>
          <w:b w:val="0"/>
          <w:i w:val="0"/>
          <w:sz w:val="26"/>
        </w:rPr>
        <w:t>Text mô tả để vẽ (đường thời gian dọc từ trái sang phải):</w:t>
      </w:r>
    </w:p>
    <w:p w14:paraId="429CC916">
      <w:pPr>
        <w:spacing w:before="0" w:after="120" w:line="312" w:lineRule="auto"/>
        <w:jc w:val="left"/>
      </w:pPr>
      <w:r>
        <w:rPr>
          <w:rFonts w:ascii="Times New Roman" w:hAnsi="Times New Roman" w:eastAsia="Times New Roman" w:cs="Times New Roman"/>
          <w:b w:val="0"/>
          <w:i w:val="0"/>
          <w:sz w:val="26"/>
        </w:rPr>
        <w:t>Objects: User | Browser (Next.js) | Server Action (auth) | Supabase Auth | DB (profiles)</w:t>
      </w:r>
    </w:p>
    <w:p w14:paraId="664AFF67">
      <w:pPr>
        <w:spacing w:before="0" w:after="120" w:line="312" w:lineRule="auto"/>
        <w:jc w:val="left"/>
      </w:pPr>
      <w:r>
        <w:rPr>
          <w:rFonts w:ascii="Times New Roman" w:hAnsi="Times New Roman" w:eastAsia="Times New Roman" w:cs="Times New Roman"/>
          <w:b w:val="0"/>
          <w:i w:val="0"/>
          <w:sz w:val="26"/>
        </w:rPr>
        <w:t>1. User → Browser: nhập email + password, nhấn Đăng nhập</w:t>
      </w:r>
    </w:p>
    <w:p w14:paraId="72927F85">
      <w:pPr>
        <w:spacing w:before="0" w:after="120" w:line="312" w:lineRule="auto"/>
        <w:jc w:val="left"/>
      </w:pPr>
      <w:r>
        <w:rPr>
          <w:rFonts w:ascii="Times New Roman" w:hAnsi="Times New Roman" w:eastAsia="Times New Roman" w:cs="Times New Roman"/>
          <w:b w:val="0"/>
          <w:i w:val="0"/>
          <w:sz w:val="26"/>
        </w:rPr>
        <w:t>2. Browser → Server Action: signIn(email, password)</w:t>
      </w:r>
    </w:p>
    <w:p w14:paraId="7BA585A9">
      <w:pPr>
        <w:spacing w:before="0" w:after="120" w:line="312" w:lineRule="auto"/>
        <w:jc w:val="left"/>
      </w:pPr>
      <w:r>
        <w:rPr>
          <w:rFonts w:ascii="Times New Roman" w:hAnsi="Times New Roman" w:eastAsia="Times New Roman" w:cs="Times New Roman"/>
          <w:b w:val="0"/>
          <w:i w:val="0"/>
          <w:sz w:val="26"/>
        </w:rPr>
        <w:t>3. Server Action → Supabase Auth: auth.signInWithPassword({email, password})</w:t>
      </w:r>
    </w:p>
    <w:p w14:paraId="53536A32">
      <w:pPr>
        <w:spacing w:before="0" w:after="120" w:line="312" w:lineRule="auto"/>
        <w:jc w:val="left"/>
      </w:pPr>
      <w:r>
        <w:rPr>
          <w:rFonts w:ascii="Times New Roman" w:hAnsi="Times New Roman" w:eastAsia="Times New Roman" w:cs="Times New Roman"/>
          <w:b w:val="0"/>
          <w:i w:val="0"/>
          <w:sz w:val="26"/>
        </w:rPr>
        <w:t>4. Supabase Auth → DB: kiểm tra credentials</w:t>
      </w:r>
    </w:p>
    <w:p w14:paraId="17D649F1">
      <w:pPr>
        <w:spacing w:before="0" w:after="120" w:line="312" w:lineRule="auto"/>
        <w:jc w:val="left"/>
      </w:pPr>
      <w:r>
        <w:rPr>
          <w:rFonts w:ascii="Times New Roman" w:hAnsi="Times New Roman" w:eastAsia="Times New Roman" w:cs="Times New Roman"/>
          <w:b w:val="0"/>
          <w:i w:val="0"/>
          <w:sz w:val="26"/>
        </w:rPr>
        <w:t>5. DB → Supabase Auth: user record</w:t>
      </w:r>
    </w:p>
    <w:p w14:paraId="2447E8C9">
      <w:pPr>
        <w:spacing w:before="0" w:after="120" w:line="312" w:lineRule="auto"/>
        <w:jc w:val="left"/>
      </w:pPr>
      <w:r>
        <w:rPr>
          <w:rFonts w:ascii="Times New Roman" w:hAnsi="Times New Roman" w:eastAsia="Times New Roman" w:cs="Times New Roman"/>
          <w:b w:val="0"/>
          <w:i w:val="0"/>
          <w:sz w:val="26"/>
        </w:rPr>
        <w:t>6. Supabase Auth → Server Action: { user, session, access_token }</w:t>
      </w:r>
    </w:p>
    <w:p w14:paraId="5D4BBE14">
      <w:pPr>
        <w:spacing w:before="0" w:after="120" w:line="312" w:lineRule="auto"/>
        <w:jc w:val="left"/>
      </w:pPr>
      <w:r>
        <w:rPr>
          <w:rFonts w:ascii="Times New Roman" w:hAnsi="Times New Roman" w:eastAsia="Times New Roman" w:cs="Times New Roman"/>
          <w:b w:val="0"/>
          <w:i w:val="0"/>
          <w:sz w:val="26"/>
        </w:rPr>
        <w:t>7. Server Action → DB (profiles): SELECT role_code, is_active WHERE id = user.id</w:t>
      </w:r>
    </w:p>
    <w:p w14:paraId="74B0BBF8">
      <w:pPr>
        <w:spacing w:before="0" w:after="120" w:line="312" w:lineRule="auto"/>
        <w:jc w:val="left"/>
      </w:pPr>
      <w:r>
        <w:rPr>
          <w:rFonts w:ascii="Times New Roman" w:hAnsi="Times New Roman" w:eastAsia="Times New Roman" w:cs="Times New Roman"/>
          <w:b w:val="0"/>
          <w:i w:val="0"/>
          <w:sz w:val="26"/>
        </w:rPr>
        <w:t>8. DB → Server Action: { role_code: 'ADMIN'|'LECTURER'|'STUDENT', is_active: boolean }</w:t>
      </w:r>
    </w:p>
    <w:p w14:paraId="76654E64">
      <w:pPr>
        <w:spacing w:before="0" w:after="120" w:line="312" w:lineRule="auto"/>
        <w:jc w:val="left"/>
      </w:pPr>
      <w:r>
        <w:rPr>
          <w:rFonts w:ascii="Times New Roman" w:hAnsi="Times New Roman" w:eastAsia="Times New Roman" w:cs="Times New Roman"/>
          <w:b w:val="0"/>
          <w:i w:val="0"/>
          <w:sz w:val="26"/>
        </w:rPr>
        <w:t>9. [is_active = false]: Server Action → Browser: error "Tài khoản đã bị vô hiệu hóa"</w:t>
      </w:r>
    </w:p>
    <w:p w14:paraId="796AC081">
      <w:pPr>
        <w:spacing w:before="0" w:after="120" w:line="312" w:lineRule="auto"/>
        <w:jc w:val="left"/>
      </w:pPr>
      <w:r>
        <w:rPr>
          <w:rFonts w:ascii="Times New Roman" w:hAnsi="Times New Roman" w:eastAsia="Times New Roman" w:cs="Times New Roman"/>
          <w:b w:val="0"/>
          <w:i w:val="0"/>
          <w:sz w:val="26"/>
        </w:rPr>
        <w:t xml:space="preserve">   Browser → User: Hiển thị thông báo lỗi, không redirect</w:t>
      </w:r>
    </w:p>
    <w:p w14:paraId="4F069E81">
      <w:pPr>
        <w:spacing w:before="0" w:after="120" w:line="312" w:lineRule="auto"/>
        <w:jc w:val="left"/>
      </w:pPr>
      <w:r>
        <w:rPr>
          <w:rFonts w:ascii="Times New Roman" w:hAnsi="Times New Roman" w:eastAsia="Times New Roman" w:cs="Times New Roman"/>
          <w:b w:val="0"/>
          <w:i w:val="0"/>
          <w:sz w:val="26"/>
        </w:rPr>
        <w:t>10. [is_active = true]: Server Action → Browser: Set session cookie</w:t>
      </w:r>
    </w:p>
    <w:p w14:paraId="3BC10E5D">
      <w:pPr>
        <w:spacing w:before="0" w:after="120" w:line="312" w:lineRule="auto"/>
        <w:jc w:val="left"/>
      </w:pPr>
      <w:r>
        <w:rPr>
          <w:rFonts w:ascii="Times New Roman" w:hAnsi="Times New Roman" w:eastAsia="Times New Roman" w:cs="Times New Roman"/>
          <w:b w:val="0"/>
          <w:i w:val="0"/>
          <w:sz w:val="26"/>
        </w:rPr>
        <w:t xml:space="preserve">    redirect theo role:</w:t>
      </w:r>
    </w:p>
    <w:p w14:paraId="7B962604">
      <w:pPr>
        <w:spacing w:before="0" w:after="120" w:line="312" w:lineRule="auto"/>
        <w:jc w:val="left"/>
      </w:pPr>
      <w:r>
        <w:rPr>
          <w:rFonts w:ascii="Times New Roman" w:hAnsi="Times New Roman" w:eastAsia="Times New Roman" w:cs="Times New Roman"/>
          <w:b w:val="0"/>
          <w:i w:val="0"/>
          <w:sz w:val="26"/>
        </w:rPr>
        <w:t xml:space="preserve">    ADMIN → /admin/dashboard</w:t>
      </w:r>
    </w:p>
    <w:p w14:paraId="7014FDEE">
      <w:pPr>
        <w:spacing w:before="0" w:after="120" w:line="312" w:lineRule="auto"/>
        <w:jc w:val="left"/>
      </w:pPr>
      <w:r>
        <w:rPr>
          <w:rFonts w:ascii="Times New Roman" w:hAnsi="Times New Roman" w:eastAsia="Times New Roman" w:cs="Times New Roman"/>
          <w:b w:val="0"/>
          <w:i w:val="0"/>
          <w:sz w:val="26"/>
        </w:rPr>
        <w:t xml:space="preserve">    LECTURER → /lecturer/dashboard</w:t>
      </w:r>
    </w:p>
    <w:p w14:paraId="54284836">
      <w:pPr>
        <w:spacing w:before="0" w:after="120" w:line="312" w:lineRule="auto"/>
        <w:jc w:val="left"/>
      </w:pPr>
      <w:r>
        <w:rPr>
          <w:rFonts w:ascii="Times New Roman" w:hAnsi="Times New Roman" w:eastAsia="Times New Roman" w:cs="Times New Roman"/>
          <w:b w:val="0"/>
          <w:i w:val="0"/>
          <w:sz w:val="26"/>
        </w:rPr>
        <w:t xml:space="preserve">    STUDENT → /student/dashboard</w:t>
      </w:r>
    </w:p>
    <w:p w14:paraId="219DA054">
      <w:pPr>
        <w:spacing w:before="0" w:after="120" w:line="312" w:lineRule="auto"/>
        <w:jc w:val="left"/>
      </w:pPr>
      <w:r>
        <w:rPr>
          <w:rFonts w:ascii="Times New Roman" w:hAnsi="Times New Roman" w:eastAsia="Times New Roman" w:cs="Times New Roman"/>
          <w:b w:val="0"/>
          <w:i w:val="0"/>
          <w:sz w:val="26"/>
        </w:rPr>
        <w:t>11. Browser → User: Hiển thị dashboard đúng vai trò</w:t>
      </w:r>
    </w:p>
    <w:p w14:paraId="679EA963">
      <w:pPr>
        <w:spacing w:before="0" w:after="120" w:line="312" w:lineRule="auto"/>
        <w:jc w:val="left"/>
      </w:pPr>
      <w:r>
        <w:rPr>
          <w:rFonts w:ascii="Times New Roman" w:hAnsi="Times New Roman" w:eastAsia="Times New Roman" w:cs="Times New Roman"/>
          <w:b/>
          <w:i/>
          <w:sz w:val="26"/>
        </w:rPr>
        <w:t>Hình 4.6 — Sequence Diagram: Đăng ký học phần</w:t>
      </w:r>
    </w:p>
    <w:p w14:paraId="2DFBA05D">
      <w:pPr>
        <w:spacing w:before="0" w:after="120" w:line="312" w:lineRule="auto"/>
        <w:jc w:val="left"/>
      </w:pPr>
      <w:r>
        <w:rPr>
          <w:rFonts w:ascii="Times New Roman" w:hAnsi="Times New Roman" w:eastAsia="Times New Roman" w:cs="Times New Roman"/>
          <w:b/>
          <w:i w:val="0"/>
          <w:color w:val="003399"/>
          <w:sz w:val="26"/>
        </w:rPr>
        <w:t>[TODO-DIAGRAM: Hình 4.6 — Vẽ bằng draw.io hoặc PlantUML]</w:t>
      </w:r>
    </w:p>
    <w:p w14:paraId="6A2FE7CE">
      <w:pPr>
        <w:spacing w:before="0" w:after="120" w:line="312" w:lineRule="auto"/>
        <w:jc w:val="left"/>
      </w:pPr>
      <w:r>
        <w:rPr>
          <w:rFonts w:ascii="Times New Roman" w:hAnsi="Times New Roman" w:eastAsia="Times New Roman" w:cs="Times New Roman"/>
          <w:b w:val="0"/>
          <w:i w:val="0"/>
          <w:sz w:val="26"/>
        </w:rPr>
        <w:t>Text mô tả để vẽ:</w:t>
      </w:r>
    </w:p>
    <w:p w14:paraId="5D19AEDF">
      <w:pPr>
        <w:spacing w:before="0" w:after="120" w:line="312" w:lineRule="auto"/>
        <w:jc w:val="left"/>
      </w:pPr>
      <w:r>
        <w:rPr>
          <w:rFonts w:ascii="Times New Roman" w:hAnsi="Times New Roman" w:eastAsia="Times New Roman" w:cs="Times New Roman"/>
          <w:b w:val="0"/>
          <w:i w:val="0"/>
          <w:sz w:val="26"/>
        </w:rPr>
        <w:t>Objects: Student | Browser | Server Action (enrollment) | DB Function (register_enrollment) | DB</w:t>
      </w:r>
    </w:p>
    <w:p w14:paraId="5C4ADD2D">
      <w:pPr>
        <w:spacing w:before="0" w:after="120" w:line="312" w:lineRule="auto"/>
        <w:jc w:val="left"/>
      </w:pPr>
      <w:r>
        <w:rPr>
          <w:rFonts w:ascii="Times New Roman" w:hAnsi="Times New Roman" w:eastAsia="Times New Roman" w:cs="Times New Roman"/>
          <w:b w:val="0"/>
          <w:i w:val="0"/>
          <w:sz w:val="26"/>
        </w:rPr>
        <w:t>1. Student → Browser: Chọn học phần, nhấn "Đăng ký"</w:t>
      </w:r>
    </w:p>
    <w:p w14:paraId="182519AC">
      <w:pPr>
        <w:spacing w:before="0" w:after="120" w:line="312" w:lineRule="auto"/>
        <w:jc w:val="left"/>
      </w:pPr>
      <w:r>
        <w:rPr>
          <w:rFonts w:ascii="Times New Roman" w:hAnsi="Times New Roman" w:eastAsia="Times New Roman" w:cs="Times New Roman"/>
          <w:b w:val="0"/>
          <w:i w:val="0"/>
          <w:sz w:val="26"/>
        </w:rPr>
        <w:t>2. Browser → Server Action: POST registerEnrollment({ offeringId })</w:t>
      </w:r>
    </w:p>
    <w:p w14:paraId="6DB54370">
      <w:pPr>
        <w:spacing w:before="0" w:after="120" w:line="312" w:lineRule="auto"/>
        <w:jc w:val="left"/>
      </w:pPr>
      <w:r>
        <w:rPr>
          <w:rFonts w:ascii="Times New Roman" w:hAnsi="Times New Roman" w:eastAsia="Times New Roman" w:cs="Times New Roman"/>
          <w:b w:val="0"/>
          <w:i w:val="0"/>
          <w:sz w:val="26"/>
        </w:rPr>
        <w:t>3. Server Action: Verify session → lấy student_id từ profile</w:t>
      </w:r>
    </w:p>
    <w:p w14:paraId="4C138356">
      <w:pPr>
        <w:spacing w:before="0" w:after="120" w:line="312" w:lineRule="auto"/>
        <w:jc w:val="left"/>
      </w:pPr>
      <w:r>
        <w:rPr>
          <w:rFonts w:ascii="Times New Roman" w:hAnsi="Times New Roman" w:eastAsia="Times New Roman" w:cs="Times New Roman"/>
          <w:b w:val="0"/>
          <w:i w:val="0"/>
          <w:sz w:val="26"/>
        </w:rPr>
        <w:t>4. Server Action → DB Function: SELECT register_enrollment(p_student_id, p_offering_id)</w:t>
      </w:r>
    </w:p>
    <w:p w14:paraId="23526D9E">
      <w:pPr>
        <w:spacing w:before="0" w:after="120" w:line="312" w:lineRule="auto"/>
        <w:jc w:val="left"/>
      </w:pPr>
      <w:r>
        <w:rPr>
          <w:rFonts w:ascii="Times New Roman" w:hAnsi="Times New Roman" w:eastAsia="Times New Roman" w:cs="Times New Roman"/>
          <w:b w:val="0"/>
          <w:i w:val="0"/>
          <w:sz w:val="26"/>
        </w:rPr>
        <w:t>5. DB Function: Thực hiện tuần tự 7 điều kiện kiểm tra (xem Hình 4.3)</w:t>
      </w:r>
    </w:p>
    <w:p w14:paraId="3550ED3F">
      <w:pPr>
        <w:spacing w:before="0" w:after="120" w:line="312" w:lineRule="auto"/>
        <w:jc w:val="left"/>
      </w:pPr>
      <w:r>
        <w:rPr>
          <w:rFonts w:ascii="Times New Roman" w:hAnsi="Times New Roman" w:eastAsia="Times New Roman" w:cs="Times New Roman"/>
          <w:b w:val="0"/>
          <w:i w:val="0"/>
          <w:sz w:val="26"/>
        </w:rPr>
        <w:t xml:space="preserve">   [Nếu vi phạm bất kỳ điều kiện nào]:</w:t>
      </w:r>
    </w:p>
    <w:p w14:paraId="6AC65099">
      <w:pPr>
        <w:spacing w:before="0" w:after="120" w:line="312" w:lineRule="auto"/>
        <w:jc w:val="left"/>
      </w:pPr>
      <w:r>
        <w:rPr>
          <w:rFonts w:ascii="Times New Roman" w:hAnsi="Times New Roman" w:eastAsia="Times New Roman" w:cs="Times New Roman"/>
          <w:b w:val="0"/>
          <w:i w:val="0"/>
          <w:sz w:val="26"/>
        </w:rPr>
        <w:t xml:space="preserve">   DB Function → Server Action: RAISE EXCEPTION 'error_code: mô tả lỗi'</w:t>
      </w:r>
    </w:p>
    <w:p w14:paraId="166C8793">
      <w:pPr>
        <w:spacing w:before="0" w:after="120" w:line="312" w:lineRule="auto"/>
        <w:jc w:val="left"/>
      </w:pPr>
      <w:r>
        <w:rPr>
          <w:rFonts w:ascii="Times New Roman" w:hAnsi="Times New Roman" w:eastAsia="Times New Roman" w:cs="Times New Roman"/>
          <w:b w:val="0"/>
          <w:i w:val="0"/>
          <w:sz w:val="26"/>
        </w:rPr>
        <w:t xml:space="preserve">   Server Action → Browser: { success: false, error: 'mô tả lỗi cụ thể' }</w:t>
      </w:r>
    </w:p>
    <w:p w14:paraId="3DC1EF67">
      <w:pPr>
        <w:spacing w:before="0" w:after="120" w:line="312" w:lineRule="auto"/>
        <w:jc w:val="left"/>
      </w:pPr>
      <w:r>
        <w:rPr>
          <w:rFonts w:ascii="Times New Roman" w:hAnsi="Times New Roman" w:eastAsia="Times New Roman" w:cs="Times New Roman"/>
          <w:b w:val="0"/>
          <w:i w:val="0"/>
          <w:sz w:val="26"/>
        </w:rPr>
        <w:t xml:space="preserve">   Browser → Student: Toast thông báo lỗi rõ ràng (không phải "Có lỗi xảy ra")</w:t>
      </w:r>
    </w:p>
    <w:p w14:paraId="528774A9">
      <w:pPr>
        <w:spacing w:before="0" w:after="120" w:line="312" w:lineRule="auto"/>
        <w:jc w:val="left"/>
      </w:pPr>
      <w:r>
        <w:rPr>
          <w:rFonts w:ascii="Times New Roman" w:hAnsi="Times New Roman" w:eastAsia="Times New Roman" w:cs="Times New Roman"/>
          <w:b w:val="0"/>
          <w:i w:val="0"/>
          <w:sz w:val="26"/>
        </w:rPr>
        <w:t>6. [Tất cả điều kiện hợp lệ]:</w:t>
      </w:r>
    </w:p>
    <w:p w14:paraId="7B9DE348">
      <w:pPr>
        <w:spacing w:before="0" w:after="120" w:line="312" w:lineRule="auto"/>
        <w:jc w:val="left"/>
      </w:pPr>
      <w:r>
        <w:rPr>
          <w:rFonts w:ascii="Times New Roman" w:hAnsi="Times New Roman" w:eastAsia="Times New Roman" w:cs="Times New Roman"/>
          <w:b w:val="0"/>
          <w:i w:val="0"/>
          <w:sz w:val="26"/>
        </w:rPr>
        <w:t xml:space="preserve">   DB Function: INSERT INTO enrollments (status='REGISTERED')</w:t>
      </w:r>
    </w:p>
    <w:p w14:paraId="6A87EFAF">
      <w:pPr>
        <w:spacing w:before="0" w:after="120" w:line="312" w:lineRule="auto"/>
        <w:jc w:val="left"/>
      </w:pPr>
      <w:r>
        <w:rPr>
          <w:rFonts w:ascii="Times New Roman" w:hAnsi="Times New Roman" w:eastAsia="Times New Roman" w:cs="Times New Roman"/>
          <w:b w:val="0"/>
          <w:i w:val="0"/>
          <w:sz w:val="26"/>
        </w:rPr>
        <w:t xml:space="preserve">   DB Function: UPDATE course_offerings SET current_students = current_students + 1</w:t>
      </w:r>
    </w:p>
    <w:p w14:paraId="521A482F">
      <w:pPr>
        <w:spacing w:before="0" w:after="120" w:line="312" w:lineRule="auto"/>
        <w:jc w:val="left"/>
      </w:pPr>
      <w:r>
        <w:rPr>
          <w:rFonts w:ascii="Times New Roman" w:hAnsi="Times New Roman" w:eastAsia="Times New Roman" w:cs="Times New Roman"/>
          <w:b w:val="0"/>
          <w:i w:val="0"/>
          <w:sz w:val="26"/>
        </w:rPr>
        <w:t xml:space="preserve">   DB Function → Server Action: { enrollment_id, status: 'REGISTERED' }</w:t>
      </w:r>
    </w:p>
    <w:p w14:paraId="5842A403">
      <w:pPr>
        <w:spacing w:before="0" w:after="120" w:line="312" w:lineRule="auto"/>
        <w:jc w:val="left"/>
      </w:pPr>
      <w:r>
        <w:rPr>
          <w:rFonts w:ascii="Times New Roman" w:hAnsi="Times New Roman" w:eastAsia="Times New Roman" w:cs="Times New Roman"/>
          <w:b w:val="0"/>
          <w:i w:val="0"/>
          <w:sz w:val="26"/>
        </w:rPr>
        <w:t>7. Server Action → Browser: { success: true, message: 'Đăng ký thành công' }</w:t>
      </w:r>
    </w:p>
    <w:p w14:paraId="58FF7990">
      <w:pPr>
        <w:spacing w:before="0" w:after="120" w:line="312" w:lineRule="auto"/>
        <w:jc w:val="left"/>
      </w:pPr>
      <w:r>
        <w:rPr>
          <w:rFonts w:ascii="Times New Roman" w:hAnsi="Times New Roman" w:eastAsia="Times New Roman" w:cs="Times New Roman"/>
          <w:b w:val="0"/>
          <w:i w:val="0"/>
          <w:sz w:val="26"/>
        </w:rPr>
        <w:t>8. Browser → Student: Cập nhật danh sách học phần đã đăng ký (revalidate cache)</w:t>
      </w:r>
    </w:p>
    <w:p w14:paraId="1061601D">
      <w:r>
        <w:br w:type="page"/>
      </w:r>
    </w:p>
    <w:p w14:paraId="6BBC0C2E">
      <w:pPr>
        <w:pStyle w:val="2"/>
        <w:spacing w:before="0" w:after="120" w:line="312" w:lineRule="auto"/>
        <w:jc w:val="center"/>
      </w:pPr>
      <w:bookmarkStart w:id="63" w:name="_Toc8603"/>
      <w:r>
        <w:t>CHƯƠNG 5. CÀI ĐẶT, DEMO, KIỂM THỬ, BẢO TRÌ VÀ ĐÀO TẠO</w:t>
      </w:r>
      <w:bookmarkEnd w:id="63"/>
    </w:p>
    <w:p w14:paraId="514AB4AD">
      <w:pPr>
        <w:pStyle w:val="3"/>
        <w:spacing w:before="0" w:after="120" w:line="312" w:lineRule="auto"/>
        <w:jc w:val="left"/>
      </w:pPr>
      <w:bookmarkStart w:id="64" w:name="_Toc10308"/>
      <w:r>
        <w:t>5.1. Kết quả cài đặt hệ thống</w:t>
      </w:r>
      <w:bookmarkEnd w:id="64"/>
    </w:p>
    <w:p w14:paraId="37B74DEC">
      <w:pPr>
        <w:spacing w:before="0" w:after="120" w:line="312" w:lineRule="auto"/>
        <w:jc w:val="both"/>
      </w:pPr>
      <w:r>
        <w:rPr>
          <w:rFonts w:ascii="Times New Roman" w:hAnsi="Times New Roman" w:eastAsia="Times New Roman" w:cs="Times New Roman"/>
          <w:b w:val="0"/>
          <w:i w:val="0"/>
          <w:sz w:val="26"/>
        </w:rPr>
        <w:t>Tại thời điểm viết báo cáo, hệ thống đã được cài đặt ở mức khá đầy đủ so với phạm vi một đồ án học phần. Các khu chức năng chính đều đã có route riêng, giao diện riêng và dữ liệu được kết nối với cơ sở dữ liệu Supabase.</w:t>
      </w:r>
    </w:p>
    <w:p w14:paraId="56D42D9F">
      <w:pPr>
        <w:spacing w:before="0" w:after="120" w:line="312" w:lineRule="auto"/>
        <w:jc w:val="both"/>
      </w:pPr>
      <w:r>
        <w:rPr>
          <w:rFonts w:ascii="Times New Roman" w:hAnsi="Times New Roman" w:eastAsia="Times New Roman" w:cs="Times New Roman"/>
          <w:b w:val="0"/>
          <w:i w:val="0"/>
          <w:sz w:val="26"/>
        </w:rPr>
        <w:t>Các kết quả nổi bật:</w:t>
      </w:r>
    </w:p>
    <w:p w14:paraId="405F9198">
      <w:pPr>
        <w:spacing w:before="0" w:after="120" w:line="312" w:lineRule="auto"/>
        <w:jc w:val="left"/>
      </w:pPr>
      <w:r>
        <w:rPr>
          <w:rFonts w:ascii="Times New Roman" w:hAnsi="Times New Roman" w:eastAsia="Times New Roman" w:cs="Times New Roman"/>
          <w:b w:val="0"/>
          <w:i w:val="0"/>
          <w:sz w:val="26"/>
        </w:rPr>
        <w:t>- Hoàn thiện luồng xác thực và phân quyền theo ba vai trò.</w:t>
      </w:r>
    </w:p>
    <w:p w14:paraId="5E8138E2">
      <w:pPr>
        <w:spacing w:before="0" w:after="120" w:line="312" w:lineRule="auto"/>
        <w:jc w:val="left"/>
      </w:pPr>
      <w:r>
        <w:rPr>
          <w:rFonts w:ascii="Times New Roman" w:hAnsi="Times New Roman" w:eastAsia="Times New Roman" w:cs="Times New Roman"/>
          <w:b w:val="0"/>
          <w:i w:val="0"/>
          <w:sz w:val="26"/>
        </w:rPr>
        <w:t>- Hoàn thiện quản lý danh mục đào tạo ở phía quản trị viên.</w:t>
      </w:r>
    </w:p>
    <w:p w14:paraId="389608B6">
      <w:pPr>
        <w:spacing w:before="0" w:after="120" w:line="312" w:lineRule="auto"/>
        <w:jc w:val="left"/>
      </w:pPr>
      <w:r>
        <w:rPr>
          <w:rFonts w:ascii="Times New Roman" w:hAnsi="Times New Roman" w:eastAsia="Times New Roman" w:cs="Times New Roman"/>
          <w:b w:val="0"/>
          <w:i w:val="0"/>
          <w:sz w:val="26"/>
        </w:rPr>
        <w:t>- Hoàn thiện quy trình mở học phần, phân công giảng viên và lập lịch học.</w:t>
      </w:r>
    </w:p>
    <w:p w14:paraId="7D120A5A">
      <w:pPr>
        <w:spacing w:before="0" w:after="120" w:line="312" w:lineRule="auto"/>
        <w:jc w:val="left"/>
      </w:pPr>
      <w:r>
        <w:rPr>
          <w:rFonts w:ascii="Times New Roman" w:hAnsi="Times New Roman" w:eastAsia="Times New Roman" w:cs="Times New Roman"/>
          <w:b w:val="0"/>
          <w:i w:val="0"/>
          <w:sz w:val="26"/>
        </w:rPr>
        <w:t>- Hoàn thiện đăng ký học phần cho sinh viên với các ràng buộc nghiệp vụ quan trọng.</w:t>
      </w:r>
    </w:p>
    <w:p w14:paraId="100273F9">
      <w:pPr>
        <w:spacing w:before="0" w:after="120" w:line="312" w:lineRule="auto"/>
        <w:jc w:val="left"/>
      </w:pPr>
      <w:r>
        <w:rPr>
          <w:rFonts w:ascii="Times New Roman" w:hAnsi="Times New Roman" w:eastAsia="Times New Roman" w:cs="Times New Roman"/>
          <w:b w:val="0"/>
          <w:i w:val="0"/>
          <w:sz w:val="26"/>
        </w:rPr>
        <w:t>- Hoàn thiện nhập điểm, duyệt điểm, khóa điểm và lưu lịch sử thay đổi điểm.</w:t>
      </w:r>
    </w:p>
    <w:p w14:paraId="0EDD034E">
      <w:pPr>
        <w:spacing w:before="0" w:after="120" w:line="312" w:lineRule="auto"/>
        <w:jc w:val="left"/>
      </w:pPr>
      <w:r>
        <w:rPr>
          <w:rFonts w:ascii="Times New Roman" w:hAnsi="Times New Roman" w:eastAsia="Times New Roman" w:cs="Times New Roman"/>
          <w:b w:val="0"/>
          <w:i w:val="0"/>
          <w:sz w:val="26"/>
        </w:rPr>
        <w:t>- Hoàn thiện quy trình phúc khảo.</w:t>
      </w:r>
    </w:p>
    <w:p w14:paraId="566CC1EC">
      <w:pPr>
        <w:spacing w:before="0" w:after="120" w:line="312" w:lineRule="auto"/>
        <w:jc w:val="left"/>
      </w:pPr>
      <w:r>
        <w:rPr>
          <w:rFonts w:ascii="Times New Roman" w:hAnsi="Times New Roman" w:eastAsia="Times New Roman" w:cs="Times New Roman"/>
          <w:b w:val="0"/>
          <w:i w:val="0"/>
          <w:sz w:val="26"/>
        </w:rPr>
        <w:t>- Hoàn thiện dashboard báo cáo và thống kê.</w:t>
      </w:r>
    </w:p>
    <w:p w14:paraId="3EC39954">
      <w:pPr>
        <w:pStyle w:val="3"/>
        <w:spacing w:before="0" w:after="120" w:line="312" w:lineRule="auto"/>
        <w:jc w:val="left"/>
      </w:pPr>
      <w:bookmarkStart w:id="65" w:name="_Toc4078"/>
      <w:r>
        <w:t>5.2. Mô tả một số màn hình demo tiêu biểu</w:t>
      </w:r>
      <w:bookmarkEnd w:id="6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1666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5" w:hRule="exact"/>
          <w:jc w:val="center"/>
        </w:trPr>
        <w:tc>
          <w:tcPr>
            <w:tcW w:w="7937" w:type="dxa"/>
            <w:tcBorders>
              <w:top w:val="dashSmallGap" w:color="808080" w:sz="10" w:space="0"/>
              <w:left w:val="dashSmallGap" w:color="808080" w:sz="10" w:space="0"/>
              <w:bottom w:val="dashSmallGap" w:color="808080" w:sz="10" w:space="0"/>
              <w:right w:val="dashSmallGap" w:color="808080" w:sz="10" w:space="0"/>
            </w:tcBorders>
            <w:vAlign w:val="center"/>
          </w:tcPr>
          <w:p w14:paraId="59739ADD">
            <w:pPr>
              <w:spacing w:before="0" w:after="120" w:line="312" w:lineRule="auto"/>
              <w:jc w:val="center"/>
            </w:pPr>
            <w:r>
              <w:rPr>
                <w:rFonts w:ascii="Times New Roman" w:hAnsi="Times New Roman" w:eastAsia="Times New Roman" w:cs="Times New Roman"/>
                <w:b/>
                <w:i w:val="0"/>
                <w:sz w:val="26"/>
              </w:rPr>
              <w:t>[TODO-SCREENSHOT]</w:t>
            </w:r>
          </w:p>
        </w:tc>
      </w:tr>
    </w:tbl>
    <w:p w14:paraId="0C074914">
      <w:pPr>
        <w:spacing w:before="0" w:after="120" w:line="312" w:lineRule="auto"/>
        <w:jc w:val="center"/>
      </w:pPr>
      <w:r>
        <w:rPr>
          <w:rFonts w:ascii="Times New Roman" w:hAnsi="Times New Roman" w:eastAsia="Times New Roman" w:cs="Times New Roman"/>
          <w:b/>
          <w:i w:val="0"/>
          <w:sz w:val="26"/>
        </w:rPr>
        <w:t>Hình 5.1. Trang tổng quan quản trị (Admin Dashboard)</w:t>
      </w:r>
    </w:p>
    <w:p w14:paraId="3DE85A65">
      <w:pPr>
        <w:spacing w:before="0" w:after="120" w:line="312" w:lineRule="auto"/>
        <w:jc w:val="center"/>
      </w:pPr>
      <w:r>
        <w:rPr>
          <w:rFonts w:ascii="Times New Roman" w:hAnsi="Times New Roman" w:eastAsia="Times New Roman" w:cs="Times New Roman"/>
          <w:b w:val="0"/>
          <w:i/>
          <w:sz w:val="22"/>
        </w:rPr>
        <w:t>Chèn ảnh: Đăng nhập Admin → /admin/dashboard</w:t>
      </w:r>
      <w:r>
        <w:br w:type="textWrapping"/>
      </w:r>
      <w:r>
        <w:rPr>
          <w:rFonts w:ascii="Times New Roman" w:hAnsi="Times New Roman" w:eastAsia="Times New Roman" w:cs="Times New Roman"/>
          <w:b w:val="0"/>
          <w:i/>
          <w:sz w:val="22"/>
        </w:rPr>
        <w:t>Nội dung cần thấy: thẻ tổng số SV, GV, học phần đang mở, yêu cầu phúc khảo</w:t>
      </w:r>
    </w:p>
    <w:p w14:paraId="38ABC60E">
      <w:pPr>
        <w:spacing w:before="0" w:after="120" w:line="312" w:lineRule="auto"/>
        <w:jc w:val="both"/>
      </w:pPr>
      <w:r>
        <w:rPr>
          <w:rFonts w:ascii="Times New Roman" w:hAnsi="Times New Roman" w:eastAsia="Times New Roman" w:cs="Times New Roman"/>
          <w:b w:val="0"/>
          <w:i w:val="0"/>
          <w:sz w:val="26"/>
        </w:rPr>
        <w:t>Hình 5.1 thể hiện trang tổng quan quản trị hệ thống, hiển thị các chỉ số vận hành quan trọng như số lượng sinh viên đang học, số giảng viên, số học phần đang mở và số yêu cầu phúc khảo cần xử lý. Giao diện cung cấp các lối tắt đến các chức năng quản lý thường dùng, giúp quản trị viên theo dõi trạng thái hệ thống một cách nhanh chóng và tập trung.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113C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5" w:hRule="exact"/>
          <w:jc w:val="center"/>
        </w:trPr>
        <w:tc>
          <w:tcPr>
            <w:tcW w:w="7937" w:type="dxa"/>
            <w:tcBorders>
              <w:top w:val="dashSmallGap" w:color="808080" w:sz="10" w:space="0"/>
              <w:left w:val="dashSmallGap" w:color="808080" w:sz="10" w:space="0"/>
              <w:bottom w:val="dashSmallGap" w:color="808080" w:sz="10" w:space="0"/>
              <w:right w:val="dashSmallGap" w:color="808080" w:sz="10" w:space="0"/>
            </w:tcBorders>
            <w:vAlign w:val="center"/>
          </w:tcPr>
          <w:p w14:paraId="76487D7C">
            <w:pPr>
              <w:spacing w:before="0" w:after="120" w:line="312" w:lineRule="auto"/>
              <w:jc w:val="center"/>
            </w:pPr>
            <w:r>
              <w:rPr>
                <w:rFonts w:ascii="Times New Roman" w:hAnsi="Times New Roman" w:eastAsia="Times New Roman" w:cs="Times New Roman"/>
                <w:b/>
                <w:i w:val="0"/>
                <w:sz w:val="26"/>
              </w:rPr>
              <w:t>[TODO-SCREENSHOT]</w:t>
            </w:r>
          </w:p>
        </w:tc>
      </w:tr>
    </w:tbl>
    <w:p w14:paraId="54577F0E">
      <w:pPr>
        <w:spacing w:before="0" w:after="120" w:line="312" w:lineRule="auto"/>
        <w:jc w:val="center"/>
      </w:pPr>
      <w:r>
        <w:rPr>
          <w:rFonts w:ascii="Times New Roman" w:hAnsi="Times New Roman" w:eastAsia="Times New Roman" w:cs="Times New Roman"/>
          <w:b/>
          <w:i w:val="0"/>
          <w:sz w:val="26"/>
        </w:rPr>
        <w:t>Hình 5.2. Trang đăng ký học phần (Sinh viên)</w:t>
      </w:r>
    </w:p>
    <w:p w14:paraId="612655F1">
      <w:pPr>
        <w:spacing w:before="0" w:after="120" w:line="312" w:lineRule="auto"/>
        <w:jc w:val="center"/>
      </w:pPr>
      <w:r>
        <w:rPr>
          <w:rFonts w:ascii="Times New Roman" w:hAnsi="Times New Roman" w:eastAsia="Times New Roman" w:cs="Times New Roman"/>
          <w:b w:val="0"/>
          <w:i/>
          <w:sz w:val="22"/>
        </w:rPr>
        <w:t>Chèn ảnh: Đăng nhập SV → /student/enrollment</w:t>
      </w:r>
      <w:r>
        <w:br w:type="textWrapping"/>
      </w:r>
      <w:r>
        <w:rPr>
          <w:rFonts w:ascii="Times New Roman" w:hAnsi="Times New Roman" w:eastAsia="Times New Roman" w:cs="Times New Roman"/>
          <w:b w:val="0"/>
          <w:i/>
          <w:sz w:val="22"/>
        </w:rPr>
        <w:t>Nội dung cần thấy: danh sách học phần mở, cột giảng viên, lịch học, số chỗ còn</w:t>
      </w:r>
    </w:p>
    <w:p w14:paraId="27EE8D3B">
      <w:pPr>
        <w:spacing w:before="0" w:after="120" w:line="312" w:lineRule="auto"/>
        <w:jc w:val="both"/>
      </w:pPr>
      <w:r>
        <w:rPr>
          <w:rFonts w:ascii="Times New Roman" w:hAnsi="Times New Roman" w:eastAsia="Times New Roman" w:cs="Times New Roman"/>
          <w:b w:val="0"/>
          <w:i w:val="0"/>
          <w:sz w:val="26"/>
        </w:rPr>
        <w:t>Hình 5.2 mô tả giao diện đăng ký học phần từ phía sinh viên, hiển thị danh sách các học phần đang mở cùng thông tin giảng viên, lịch học, thời gian đăng ký và số chỗ còn lại. Tại màn hình này, sinh viên có thể thực hiện đăng ký hoặc hủy đăng ký trực tiếp, trong khi các điều kiện nghiệp vụ như tiên quyết, trùng lịch, sĩ số và giới hạn tín chỉ được hệ thống kiểm tra phía máy chủ.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300A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35" w:hRule="exact"/>
          <w:jc w:val="center"/>
        </w:trPr>
        <w:tc>
          <w:tcPr>
            <w:tcW w:w="7937" w:type="dxa"/>
            <w:tcBorders>
              <w:top w:val="dashSmallGap" w:color="808080" w:sz="10" w:space="0"/>
              <w:left w:val="dashSmallGap" w:color="808080" w:sz="10" w:space="0"/>
              <w:bottom w:val="dashSmallGap" w:color="808080" w:sz="10" w:space="0"/>
              <w:right w:val="dashSmallGap" w:color="808080" w:sz="10" w:space="0"/>
            </w:tcBorders>
            <w:vAlign w:val="center"/>
          </w:tcPr>
          <w:p w14:paraId="1C95EB9E">
            <w:pPr>
              <w:spacing w:before="0" w:after="120" w:line="312" w:lineRule="auto"/>
              <w:jc w:val="center"/>
            </w:pPr>
            <w:r>
              <w:rPr>
                <w:rFonts w:ascii="Times New Roman" w:hAnsi="Times New Roman" w:eastAsia="Times New Roman" w:cs="Times New Roman"/>
                <w:b/>
                <w:i w:val="0"/>
                <w:sz w:val="26"/>
              </w:rPr>
              <w:t>[TODO-SCREENSHOT]</w:t>
            </w:r>
          </w:p>
        </w:tc>
      </w:tr>
    </w:tbl>
    <w:p w14:paraId="55DF15C5">
      <w:pPr>
        <w:spacing w:before="0" w:after="120" w:line="312" w:lineRule="auto"/>
        <w:jc w:val="center"/>
      </w:pPr>
      <w:r>
        <w:rPr>
          <w:rFonts w:ascii="Times New Roman" w:hAnsi="Times New Roman" w:eastAsia="Times New Roman" w:cs="Times New Roman"/>
          <w:b/>
          <w:i w:val="0"/>
          <w:sz w:val="26"/>
        </w:rPr>
        <w:t>Hình 5.3. Trang nhập điểm (Giảng viên)</w:t>
      </w:r>
    </w:p>
    <w:p w14:paraId="35D1AFBC">
      <w:pPr>
        <w:spacing w:before="0" w:after="120" w:line="312" w:lineRule="auto"/>
        <w:jc w:val="center"/>
      </w:pPr>
      <w:r>
        <w:rPr>
          <w:rFonts w:ascii="Times New Roman" w:hAnsi="Times New Roman" w:eastAsia="Times New Roman" w:cs="Times New Roman"/>
          <w:b w:val="0"/>
          <w:i/>
          <w:sz w:val="22"/>
        </w:rPr>
        <w:t>Chèn ảnh: Đăng nhập GV → /lecturer/grades/[offering-id]</w:t>
      </w:r>
      <w:r>
        <w:br w:type="textWrapping"/>
      </w:r>
      <w:r>
        <w:rPr>
          <w:rFonts w:ascii="Times New Roman" w:hAnsi="Times New Roman" w:eastAsia="Times New Roman" w:cs="Times New Roman"/>
          <w:b w:val="0"/>
          <w:i/>
          <w:sz w:val="22"/>
        </w:rPr>
        <w:t>Nội dung cần thấy: bảng điểm từng SV, cột CC/GK/CK, cột tổng tự tính, nút Lưu nháp/Gửi duyệt</w:t>
      </w:r>
    </w:p>
    <w:p w14:paraId="0D595082">
      <w:pPr>
        <w:spacing w:before="0" w:after="120" w:line="312" w:lineRule="auto"/>
        <w:jc w:val="both"/>
      </w:pPr>
      <w:r>
        <w:rPr>
          <w:rFonts w:ascii="Times New Roman" w:hAnsi="Times New Roman" w:eastAsia="Times New Roman" w:cs="Times New Roman"/>
          <w:b w:val="0"/>
          <w:i w:val="0"/>
          <w:sz w:val="26"/>
        </w:rPr>
        <w:t>Hình 5.3 thể hiện giao diện nhập điểm dành cho giảng viên, trong đó bảng điểm liệt kê từng sinh viên của lớp học phần cùng các cột chuyên cần, giữa kỳ, cuối kỳ và điểm tổng được hệ thống tự động tính toán. Màn hình này hỗ trợ cả thao tác lưu nháp và gửi duyệt, giúp giảng viên hoàn thiện bảng điểm trước khi chuyển sang bước phê duyệt chính thức.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4C066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5" w:hRule="exact"/>
          <w:jc w:val="center"/>
        </w:trPr>
        <w:tc>
          <w:tcPr>
            <w:tcW w:w="7937" w:type="dxa"/>
            <w:tcBorders>
              <w:top w:val="dashSmallGap" w:color="808080" w:sz="10" w:space="0"/>
              <w:left w:val="dashSmallGap" w:color="808080" w:sz="10" w:space="0"/>
              <w:bottom w:val="dashSmallGap" w:color="808080" w:sz="10" w:space="0"/>
              <w:right w:val="dashSmallGap" w:color="808080" w:sz="10" w:space="0"/>
            </w:tcBorders>
            <w:vAlign w:val="center"/>
          </w:tcPr>
          <w:p w14:paraId="17367D6A">
            <w:pPr>
              <w:spacing w:before="0" w:after="120" w:line="312" w:lineRule="auto"/>
              <w:jc w:val="center"/>
            </w:pPr>
            <w:r>
              <w:rPr>
                <w:rFonts w:ascii="Times New Roman" w:hAnsi="Times New Roman" w:eastAsia="Times New Roman" w:cs="Times New Roman"/>
                <w:b/>
                <w:i w:val="0"/>
                <w:sz w:val="26"/>
              </w:rPr>
              <w:t>[TODO-SCREENSHOT]</w:t>
            </w:r>
          </w:p>
        </w:tc>
      </w:tr>
    </w:tbl>
    <w:p w14:paraId="42A09D56">
      <w:pPr>
        <w:spacing w:before="0" w:after="120" w:line="312" w:lineRule="auto"/>
        <w:jc w:val="center"/>
      </w:pPr>
      <w:r>
        <w:rPr>
          <w:rFonts w:ascii="Times New Roman" w:hAnsi="Times New Roman" w:eastAsia="Times New Roman" w:cs="Times New Roman"/>
          <w:b/>
          <w:i w:val="0"/>
          <w:sz w:val="26"/>
        </w:rPr>
        <w:t>Hình 5.4. Trang duyệt và khóa điểm (Admin)</w:t>
      </w:r>
    </w:p>
    <w:p w14:paraId="4DA52E2D">
      <w:pPr>
        <w:spacing w:before="0" w:after="120" w:line="312" w:lineRule="auto"/>
        <w:jc w:val="center"/>
      </w:pPr>
      <w:r>
        <w:rPr>
          <w:rFonts w:ascii="Times New Roman" w:hAnsi="Times New Roman" w:eastAsia="Times New Roman" w:cs="Times New Roman"/>
          <w:b w:val="0"/>
          <w:i/>
          <w:sz w:val="22"/>
        </w:rPr>
        <w:t>Chèn ảnh: Đăng nhập Admin → /admin/grades</w:t>
      </w:r>
      <w:r>
        <w:br w:type="textWrapping"/>
      </w:r>
      <w:r>
        <w:rPr>
          <w:rFonts w:ascii="Times New Roman" w:hAnsi="Times New Roman" w:eastAsia="Times New Roman" w:cs="Times New Roman"/>
          <w:b w:val="0"/>
          <w:i/>
          <w:sz w:val="22"/>
        </w:rPr>
        <w:t>Nội dung cần thấy: danh sách điểm cần duyệt, nút Duyệt/Từ chối/Khóa, trạng thái hiện tại</w:t>
      </w:r>
    </w:p>
    <w:p w14:paraId="5C4366E6">
      <w:pPr>
        <w:spacing w:before="0" w:after="120" w:line="312" w:lineRule="auto"/>
        <w:jc w:val="both"/>
      </w:pPr>
      <w:r>
        <w:rPr>
          <w:rFonts w:ascii="Times New Roman" w:hAnsi="Times New Roman" w:eastAsia="Times New Roman" w:cs="Times New Roman"/>
          <w:b w:val="0"/>
          <w:i w:val="0"/>
          <w:sz w:val="26"/>
        </w:rPr>
        <w:t>Hình 5.4 mô tả giao diện quản trị dùng để duyệt và khóa điểm, nơi quản trị viên xem danh sách các bảng điểm đang chờ xử lý, kiểm tra trạng thái hiện tại và thực hiện các thao tác duyệt, từ chối hoặc khóa điểm. Đây là màn hình thể hiện rõ quy trình kiểm soát dữ liệu điểm nhiều bước, bảo đảm tính chính xác trước khi công bố kết quả cho sinh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1"/>
      </w:tblGrid>
      <w:tr w14:paraId="7F78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5" w:hRule="exact"/>
          <w:jc w:val="center"/>
        </w:trPr>
        <w:tc>
          <w:tcPr>
            <w:tcW w:w="7937" w:type="dxa"/>
            <w:tcBorders>
              <w:top w:val="dashSmallGap" w:color="808080" w:sz="10" w:space="0"/>
              <w:left w:val="dashSmallGap" w:color="808080" w:sz="10" w:space="0"/>
              <w:bottom w:val="dashSmallGap" w:color="808080" w:sz="10" w:space="0"/>
              <w:right w:val="dashSmallGap" w:color="808080" w:sz="10" w:space="0"/>
            </w:tcBorders>
            <w:vAlign w:val="center"/>
          </w:tcPr>
          <w:p w14:paraId="14564203">
            <w:pPr>
              <w:spacing w:before="0" w:after="120" w:line="312" w:lineRule="auto"/>
              <w:jc w:val="center"/>
            </w:pPr>
            <w:r>
              <w:rPr>
                <w:rFonts w:ascii="Times New Roman" w:hAnsi="Times New Roman" w:eastAsia="Times New Roman" w:cs="Times New Roman"/>
                <w:b/>
                <w:i w:val="0"/>
                <w:sz w:val="26"/>
              </w:rPr>
              <w:t>[TODO-SCREENSHOT]</w:t>
            </w:r>
          </w:p>
        </w:tc>
      </w:tr>
    </w:tbl>
    <w:p w14:paraId="334A4DF7">
      <w:pPr>
        <w:spacing w:before="0" w:after="120" w:line="312" w:lineRule="auto"/>
        <w:jc w:val="center"/>
      </w:pPr>
      <w:r>
        <w:rPr>
          <w:rFonts w:ascii="Times New Roman" w:hAnsi="Times New Roman" w:eastAsia="Times New Roman" w:cs="Times New Roman"/>
          <w:b/>
          <w:i w:val="0"/>
          <w:sz w:val="26"/>
        </w:rPr>
        <w:t>Hình 5.5. Trang báo cáo và thống kê (Admin)</w:t>
      </w:r>
    </w:p>
    <w:p w14:paraId="1DC47F09">
      <w:pPr>
        <w:spacing w:before="0" w:after="120" w:line="312" w:lineRule="auto"/>
        <w:jc w:val="center"/>
      </w:pPr>
      <w:r>
        <w:rPr>
          <w:rFonts w:ascii="Times New Roman" w:hAnsi="Times New Roman" w:eastAsia="Times New Roman" w:cs="Times New Roman"/>
          <w:b w:val="0"/>
          <w:i/>
          <w:sz w:val="22"/>
        </w:rPr>
        <w:t>Chèn ảnh: Đăng nhập Admin → /admin/reports</w:t>
      </w:r>
      <w:r>
        <w:br w:type="textWrapping"/>
      </w:r>
      <w:r>
        <w:rPr>
          <w:rFonts w:ascii="Times New Roman" w:hAnsi="Times New Roman" w:eastAsia="Times New Roman" w:cs="Times New Roman"/>
          <w:b w:val="0"/>
          <w:i/>
          <w:sz w:val="22"/>
        </w:rPr>
        <w:t>Nội dung cần thấy: biểu đồ phân bố SV, tỷ lệ qua môn, bảng cảnh báo học vụ</w:t>
      </w:r>
    </w:p>
    <w:p w14:paraId="66071AE9">
      <w:pPr>
        <w:spacing w:before="0" w:after="120" w:line="312" w:lineRule="auto"/>
        <w:jc w:val="both"/>
      </w:pPr>
      <w:r>
        <w:rPr>
          <w:rFonts w:ascii="Times New Roman" w:hAnsi="Times New Roman" w:eastAsia="Times New Roman" w:cs="Times New Roman"/>
          <w:b w:val="0"/>
          <w:i w:val="0"/>
          <w:sz w:val="26"/>
        </w:rPr>
        <w:t>Hình 5.5 thể hiện module báo cáo tổng hợp, bao gồm các biểu đồ và bảng thống kê phục vụ quản trị đào tạo như phân bố sinh viên, tỷ lệ qua môn và cảnh báo học vụ. Thông qua màn hình này, quản trị viên có thể theo dõi nhanh bức tranh tổng quan về tình hình học tập và đưa ra quyết định quản lý dựa trên dữ liệu được chuẩn hóa từ hệ thống.</w:t>
      </w:r>
    </w:p>
    <w:p w14:paraId="38683780">
      <w:pPr>
        <w:pStyle w:val="3"/>
        <w:spacing w:before="0" w:after="120" w:line="312" w:lineRule="auto"/>
        <w:jc w:val="left"/>
      </w:pPr>
      <w:bookmarkStart w:id="66" w:name="_Toc19564"/>
      <w:r>
        <w:t>5.3. Kiểm thử phần mềm</w:t>
      </w:r>
      <w:bookmarkEnd w:id="66"/>
    </w:p>
    <w:p w14:paraId="1F027EB1">
      <w:pPr>
        <w:pStyle w:val="4"/>
        <w:spacing w:before="0" w:after="120" w:line="312" w:lineRule="auto"/>
        <w:jc w:val="left"/>
      </w:pPr>
      <w:bookmarkStart w:id="67" w:name="_Toc18737"/>
      <w:r>
        <w:t>5.3.1. Phương pháp kiểm thử được lựa chọn</w:t>
      </w:r>
      <w:bookmarkEnd w:id="67"/>
    </w:p>
    <w:p w14:paraId="2CAE17B9">
      <w:pPr>
        <w:spacing w:before="0" w:after="120" w:line="312" w:lineRule="auto"/>
        <w:jc w:val="both"/>
      </w:pPr>
      <w:r>
        <w:rPr>
          <w:rFonts w:ascii="Times New Roman" w:hAnsi="Times New Roman" w:eastAsia="Times New Roman" w:cs="Times New Roman"/>
          <w:b w:val="0"/>
          <w:i w:val="0"/>
          <w:sz w:val="26"/>
        </w:rPr>
        <w:t>Nhóm sử dụng kết hợp:</w:t>
      </w:r>
    </w:p>
    <w:p w14:paraId="3830A697">
      <w:pPr>
        <w:spacing w:before="0" w:after="120" w:line="312" w:lineRule="auto"/>
        <w:jc w:val="left"/>
      </w:pPr>
      <w:r>
        <w:rPr>
          <w:rFonts w:ascii="Times New Roman" w:hAnsi="Times New Roman" w:eastAsia="Times New Roman" w:cs="Times New Roman"/>
          <w:b w:val="0"/>
          <w:i w:val="0"/>
          <w:sz w:val="26"/>
        </w:rPr>
        <w:t>- Kiểm thử chức năng thủ công theo từng vai trò người dùng.</w:t>
      </w:r>
    </w:p>
    <w:p w14:paraId="2A807B84">
      <w:pPr>
        <w:spacing w:before="0" w:after="120" w:line="312" w:lineRule="auto"/>
        <w:jc w:val="left"/>
      </w:pPr>
      <w:r>
        <w:rPr>
          <w:rFonts w:ascii="Times New Roman" w:hAnsi="Times New Roman" w:eastAsia="Times New Roman" w:cs="Times New Roman"/>
          <w:b w:val="0"/>
          <w:i w:val="0"/>
          <w:sz w:val="26"/>
        </w:rPr>
        <w:t>- Kiểm thử nghiệp vụ bằng cách đối chiếu dữ liệu đầu vào, đầu ra và trạng thái sau thao tác.</w:t>
      </w:r>
    </w:p>
    <w:p w14:paraId="0B0571EC">
      <w:pPr>
        <w:spacing w:before="0" w:after="120" w:line="312" w:lineRule="auto"/>
        <w:jc w:val="left"/>
      </w:pPr>
      <w:r>
        <w:rPr>
          <w:rFonts w:ascii="Times New Roman" w:hAnsi="Times New Roman" w:eastAsia="Times New Roman" w:cs="Times New Roman"/>
          <w:b w:val="0"/>
          <w:i w:val="0"/>
          <w:sz w:val="26"/>
        </w:rPr>
        <w:t>- Kiểm tra tĩnh mã nguồn bằng lint và type checking.</w:t>
      </w:r>
    </w:p>
    <w:p w14:paraId="7EE4F124">
      <w:pPr>
        <w:spacing w:before="0" w:after="120" w:line="312" w:lineRule="auto"/>
        <w:jc w:val="left"/>
      </w:pPr>
      <w:r>
        <w:rPr>
          <w:rFonts w:ascii="Times New Roman" w:hAnsi="Times New Roman" w:eastAsia="Times New Roman" w:cs="Times New Roman"/>
          <w:b w:val="0"/>
          <w:i w:val="0"/>
          <w:sz w:val="26"/>
        </w:rPr>
        <w:t>- Kiểm tra các ràng buộc ở tầng cơ sở dữ liệu thông qua các tình huống lỗi.</w:t>
      </w:r>
    </w:p>
    <w:p w14:paraId="2B05529C">
      <w:pPr>
        <w:pStyle w:val="4"/>
        <w:spacing w:before="0" w:after="120" w:line="312" w:lineRule="auto"/>
        <w:jc w:val="left"/>
      </w:pPr>
      <w:bookmarkStart w:id="68" w:name="_Toc22041"/>
      <w:r>
        <w:t>5.3.2. Các nhóm ca kiểm thử chính</w:t>
      </w:r>
      <w:bookmarkEnd w:id="68"/>
    </w:p>
    <w:p w14:paraId="2F7413AA">
      <w:pPr>
        <w:spacing w:before="0" w:after="120" w:line="312" w:lineRule="auto"/>
        <w:jc w:val="left"/>
      </w:pPr>
      <w:r>
        <w:rPr>
          <w:rFonts w:ascii="Times New Roman" w:hAnsi="Times New Roman" w:eastAsia="Times New Roman" w:cs="Times New Roman"/>
          <w:b/>
          <w:i/>
          <w:sz w:val="26"/>
        </w:rPr>
        <w:t>Nhóm 1. Kiểm thử xác thực và phân quyền</w:t>
      </w:r>
    </w:p>
    <w:p w14:paraId="2693205E">
      <w:pPr>
        <w:spacing w:before="0" w:after="120" w:line="312" w:lineRule="auto"/>
        <w:jc w:val="left"/>
      </w:pPr>
      <w:r>
        <w:rPr>
          <w:rFonts w:ascii="Times New Roman" w:hAnsi="Times New Roman" w:eastAsia="Times New Roman" w:cs="Times New Roman"/>
          <w:b w:val="0"/>
          <w:i w:val="0"/>
          <w:sz w:val="26"/>
        </w:rPr>
        <w:t>- Đăng nhập với tài khoản hợp lệ.</w:t>
      </w:r>
    </w:p>
    <w:p w14:paraId="61DAFD4C">
      <w:pPr>
        <w:spacing w:before="0" w:after="120" w:line="312" w:lineRule="auto"/>
        <w:jc w:val="left"/>
      </w:pPr>
      <w:r>
        <w:rPr>
          <w:rFonts w:ascii="Times New Roman" w:hAnsi="Times New Roman" w:eastAsia="Times New Roman" w:cs="Times New Roman"/>
          <w:b w:val="0"/>
          <w:i w:val="0"/>
          <w:sz w:val="26"/>
        </w:rPr>
        <w:t>- Đăng nhập với tài khoản sai mật khẩu.</w:t>
      </w:r>
    </w:p>
    <w:p w14:paraId="31E38300">
      <w:pPr>
        <w:spacing w:before="0" w:after="120" w:line="312" w:lineRule="auto"/>
        <w:jc w:val="left"/>
      </w:pPr>
      <w:r>
        <w:rPr>
          <w:rFonts w:ascii="Times New Roman" w:hAnsi="Times New Roman" w:eastAsia="Times New Roman" w:cs="Times New Roman"/>
          <w:b w:val="0"/>
          <w:i w:val="0"/>
          <w:sz w:val="26"/>
        </w:rPr>
        <w:t>- Truy cập sai khu vực vai trò.</w:t>
      </w:r>
    </w:p>
    <w:p w14:paraId="3B0859AA">
      <w:pPr>
        <w:spacing w:before="0" w:after="120" w:line="312" w:lineRule="auto"/>
        <w:jc w:val="left"/>
      </w:pPr>
      <w:r>
        <w:rPr>
          <w:rFonts w:ascii="Times New Roman" w:hAnsi="Times New Roman" w:eastAsia="Times New Roman" w:cs="Times New Roman"/>
          <w:b w:val="0"/>
          <w:i w:val="0"/>
          <w:sz w:val="26"/>
        </w:rPr>
        <w:t>- Người dùng bị khóa hoặc không còn hiệu lực.</w:t>
      </w:r>
    </w:p>
    <w:p w14:paraId="4E7F63B2">
      <w:pPr>
        <w:spacing w:before="0" w:after="120" w:line="312" w:lineRule="auto"/>
        <w:jc w:val="both"/>
      </w:pPr>
      <w:r>
        <w:rPr>
          <w:rFonts w:ascii="Times New Roman" w:hAnsi="Times New Roman" w:eastAsia="Times New Roman" w:cs="Times New Roman"/>
          <w:b w:val="0"/>
          <w:i w:val="0"/>
          <w:sz w:val="26"/>
        </w:rPr>
        <w:t>Kết quả mong đợi:</w:t>
      </w:r>
    </w:p>
    <w:p w14:paraId="69EC1DC9">
      <w:pPr>
        <w:spacing w:before="0" w:after="120" w:line="312" w:lineRule="auto"/>
        <w:jc w:val="left"/>
      </w:pPr>
      <w:r>
        <w:rPr>
          <w:rFonts w:ascii="Times New Roman" w:hAnsi="Times New Roman" w:eastAsia="Times New Roman" w:cs="Times New Roman"/>
          <w:b w:val="0"/>
          <w:i w:val="0"/>
          <w:sz w:val="26"/>
        </w:rPr>
        <w:t>- Hệ thống điều hướng đúng theo vai trò.</w:t>
      </w:r>
    </w:p>
    <w:p w14:paraId="4C8D7978">
      <w:pPr>
        <w:spacing w:before="0" w:after="120" w:line="312" w:lineRule="auto"/>
        <w:jc w:val="left"/>
      </w:pPr>
      <w:r>
        <w:rPr>
          <w:rFonts w:ascii="Times New Roman" w:hAnsi="Times New Roman" w:eastAsia="Times New Roman" w:cs="Times New Roman"/>
          <w:b w:val="0"/>
          <w:i w:val="0"/>
          <w:sz w:val="26"/>
        </w:rPr>
        <w:t>- Người dùng không được truy cập khu vực không thuộc quyền của mình.</w:t>
      </w:r>
    </w:p>
    <w:p w14:paraId="44F51E06">
      <w:pPr>
        <w:spacing w:before="0" w:after="120" w:line="312" w:lineRule="auto"/>
        <w:jc w:val="left"/>
      </w:pPr>
      <w:r>
        <w:rPr>
          <w:rFonts w:ascii="Times New Roman" w:hAnsi="Times New Roman" w:eastAsia="Times New Roman" w:cs="Times New Roman"/>
          <w:b w:val="0"/>
          <w:i w:val="0"/>
          <w:sz w:val="26"/>
        </w:rPr>
        <w:t>- Tài khoản không hợp lệ bị từ chối.</w:t>
      </w:r>
    </w:p>
    <w:p w14:paraId="7CB9FBBA">
      <w:pPr>
        <w:spacing w:before="0" w:after="120" w:line="312" w:lineRule="auto"/>
        <w:jc w:val="left"/>
      </w:pPr>
      <w:r>
        <w:rPr>
          <w:rFonts w:ascii="Times New Roman" w:hAnsi="Times New Roman" w:eastAsia="Times New Roman" w:cs="Times New Roman"/>
          <w:b/>
          <w:i/>
          <w:sz w:val="26"/>
        </w:rPr>
        <w:t>Nhóm 2. Kiểm thử quản lý danh mục</w:t>
      </w:r>
    </w:p>
    <w:p w14:paraId="525E7134">
      <w:pPr>
        <w:spacing w:before="0" w:after="120" w:line="312" w:lineRule="auto"/>
        <w:jc w:val="left"/>
      </w:pPr>
      <w:r>
        <w:rPr>
          <w:rFonts w:ascii="Times New Roman" w:hAnsi="Times New Roman" w:eastAsia="Times New Roman" w:cs="Times New Roman"/>
          <w:b w:val="0"/>
          <w:i w:val="0"/>
          <w:sz w:val="26"/>
        </w:rPr>
        <w:t>- Tạo mới khoa, ngành, lớp, học kỳ, môn học.</w:t>
      </w:r>
    </w:p>
    <w:p w14:paraId="59DEB36D">
      <w:pPr>
        <w:spacing w:before="0" w:after="120" w:line="312" w:lineRule="auto"/>
        <w:jc w:val="left"/>
      </w:pPr>
      <w:r>
        <w:rPr>
          <w:rFonts w:ascii="Times New Roman" w:hAnsi="Times New Roman" w:eastAsia="Times New Roman" w:cs="Times New Roman"/>
          <w:b w:val="0"/>
          <w:i w:val="0"/>
          <w:sz w:val="26"/>
        </w:rPr>
        <w:t>- Sửa dữ liệu.</w:t>
      </w:r>
    </w:p>
    <w:p w14:paraId="151E03D3">
      <w:pPr>
        <w:spacing w:before="0" w:after="120" w:line="312" w:lineRule="auto"/>
        <w:jc w:val="left"/>
      </w:pPr>
      <w:r>
        <w:rPr>
          <w:rFonts w:ascii="Times New Roman" w:hAnsi="Times New Roman" w:eastAsia="Times New Roman" w:cs="Times New Roman"/>
          <w:b w:val="0"/>
          <w:i w:val="0"/>
          <w:sz w:val="26"/>
        </w:rPr>
        <w:t>- Kiểm tra ràng buộc trùng mã.</w:t>
      </w:r>
    </w:p>
    <w:p w14:paraId="118920FF">
      <w:pPr>
        <w:spacing w:before="0" w:after="120" w:line="312" w:lineRule="auto"/>
        <w:jc w:val="both"/>
      </w:pPr>
      <w:r>
        <w:rPr>
          <w:rFonts w:ascii="Times New Roman" w:hAnsi="Times New Roman" w:eastAsia="Times New Roman" w:cs="Times New Roman"/>
          <w:b w:val="0"/>
          <w:i w:val="0"/>
          <w:sz w:val="26"/>
        </w:rPr>
        <w:t>Kết quả mong đợi:</w:t>
      </w:r>
    </w:p>
    <w:p w14:paraId="5F7A81A8">
      <w:pPr>
        <w:spacing w:before="0" w:after="120" w:line="312" w:lineRule="auto"/>
        <w:jc w:val="left"/>
      </w:pPr>
      <w:r>
        <w:rPr>
          <w:rFonts w:ascii="Times New Roman" w:hAnsi="Times New Roman" w:eastAsia="Times New Roman" w:cs="Times New Roman"/>
          <w:b w:val="0"/>
          <w:i w:val="0"/>
          <w:sz w:val="26"/>
        </w:rPr>
        <w:t>- Dữ liệu được lưu chính xác.</w:t>
      </w:r>
    </w:p>
    <w:p w14:paraId="43E1FD78">
      <w:pPr>
        <w:spacing w:before="0" w:after="120" w:line="312" w:lineRule="auto"/>
        <w:jc w:val="left"/>
      </w:pPr>
      <w:r>
        <w:rPr>
          <w:rFonts w:ascii="Times New Roman" w:hAnsi="Times New Roman" w:eastAsia="Times New Roman" w:cs="Times New Roman"/>
          <w:b w:val="0"/>
          <w:i w:val="0"/>
          <w:sz w:val="26"/>
        </w:rPr>
        <w:t>- Không cho phép trùng mã định danh quan trọng.</w:t>
      </w:r>
    </w:p>
    <w:p w14:paraId="0901FC4F">
      <w:pPr>
        <w:spacing w:before="0" w:after="120" w:line="312" w:lineRule="auto"/>
        <w:jc w:val="left"/>
      </w:pPr>
      <w:r>
        <w:rPr>
          <w:rFonts w:ascii="Times New Roman" w:hAnsi="Times New Roman" w:eastAsia="Times New Roman" w:cs="Times New Roman"/>
          <w:b/>
          <w:i/>
          <w:sz w:val="26"/>
        </w:rPr>
        <w:t>Nhóm 3. Kiểm thử đăng ký học phần</w:t>
      </w:r>
    </w:p>
    <w:p w14:paraId="036C689D">
      <w:pPr>
        <w:spacing w:before="0" w:after="120" w:line="312" w:lineRule="auto"/>
        <w:jc w:val="left"/>
      </w:pPr>
      <w:r>
        <w:rPr>
          <w:rFonts w:ascii="Times New Roman" w:hAnsi="Times New Roman" w:eastAsia="Times New Roman" w:cs="Times New Roman"/>
          <w:b w:val="0"/>
          <w:i w:val="0"/>
          <w:sz w:val="26"/>
        </w:rPr>
        <w:t>- Sinh viên đăng ký học phần đang mở và còn chỗ.</w:t>
      </w:r>
    </w:p>
    <w:p w14:paraId="42FA98E9">
      <w:pPr>
        <w:spacing w:before="0" w:after="120" w:line="312" w:lineRule="auto"/>
        <w:jc w:val="left"/>
      </w:pPr>
      <w:r>
        <w:rPr>
          <w:rFonts w:ascii="Times New Roman" w:hAnsi="Times New Roman" w:eastAsia="Times New Roman" w:cs="Times New Roman"/>
          <w:b w:val="0"/>
          <w:i w:val="0"/>
          <w:sz w:val="26"/>
        </w:rPr>
        <w:t>- Sinh viên đăng ký trùng học phần đã có.</w:t>
      </w:r>
    </w:p>
    <w:p w14:paraId="3C102DCF">
      <w:pPr>
        <w:spacing w:before="0" w:after="120" w:line="312" w:lineRule="auto"/>
        <w:jc w:val="left"/>
      </w:pPr>
      <w:r>
        <w:rPr>
          <w:rFonts w:ascii="Times New Roman" w:hAnsi="Times New Roman" w:eastAsia="Times New Roman" w:cs="Times New Roman"/>
          <w:b w:val="0"/>
          <w:i w:val="0"/>
          <w:sz w:val="26"/>
        </w:rPr>
        <w:t>- Sinh viên đăng ký học phần thiếu môn tiên quyết.</w:t>
      </w:r>
    </w:p>
    <w:p w14:paraId="4DA08672">
      <w:pPr>
        <w:spacing w:before="0" w:after="120" w:line="312" w:lineRule="auto"/>
        <w:jc w:val="left"/>
      </w:pPr>
      <w:r>
        <w:rPr>
          <w:rFonts w:ascii="Times New Roman" w:hAnsi="Times New Roman" w:eastAsia="Times New Roman" w:cs="Times New Roman"/>
          <w:b w:val="0"/>
          <w:i w:val="0"/>
          <w:sz w:val="26"/>
        </w:rPr>
        <w:t>- Sinh viên đăng ký gây trùng lịch học.</w:t>
      </w:r>
    </w:p>
    <w:p w14:paraId="7E9EE075">
      <w:pPr>
        <w:spacing w:before="0" w:after="120" w:line="312" w:lineRule="auto"/>
        <w:jc w:val="left"/>
      </w:pPr>
      <w:r>
        <w:rPr>
          <w:rFonts w:ascii="Times New Roman" w:hAnsi="Times New Roman" w:eastAsia="Times New Roman" w:cs="Times New Roman"/>
          <w:b w:val="0"/>
          <w:i w:val="0"/>
          <w:sz w:val="26"/>
        </w:rPr>
        <w:t>- Sinh viên đăng ký vượt số tín chỉ tối đa.</w:t>
      </w:r>
    </w:p>
    <w:p w14:paraId="390DED9F">
      <w:pPr>
        <w:spacing w:before="0" w:after="120" w:line="312" w:lineRule="auto"/>
        <w:jc w:val="both"/>
      </w:pPr>
      <w:r>
        <w:rPr>
          <w:rFonts w:ascii="Times New Roman" w:hAnsi="Times New Roman" w:eastAsia="Times New Roman" w:cs="Times New Roman"/>
          <w:b w:val="0"/>
          <w:i w:val="0"/>
          <w:sz w:val="26"/>
        </w:rPr>
        <w:t>Kết quả mong đợi:</w:t>
      </w:r>
    </w:p>
    <w:p w14:paraId="26F7F41B">
      <w:pPr>
        <w:spacing w:before="0" w:after="120" w:line="312" w:lineRule="auto"/>
        <w:jc w:val="left"/>
      </w:pPr>
      <w:r>
        <w:rPr>
          <w:rFonts w:ascii="Times New Roman" w:hAnsi="Times New Roman" w:eastAsia="Times New Roman" w:cs="Times New Roman"/>
          <w:b w:val="0"/>
          <w:i w:val="0"/>
          <w:sz w:val="26"/>
        </w:rPr>
        <w:t>- Trường hợp hợp lệ được chấp nhận.</w:t>
      </w:r>
    </w:p>
    <w:p w14:paraId="05D010CD">
      <w:pPr>
        <w:spacing w:before="0" w:after="120" w:line="312" w:lineRule="auto"/>
        <w:jc w:val="left"/>
      </w:pPr>
      <w:r>
        <w:rPr>
          <w:rFonts w:ascii="Times New Roman" w:hAnsi="Times New Roman" w:eastAsia="Times New Roman" w:cs="Times New Roman"/>
          <w:b w:val="0"/>
          <w:i w:val="0"/>
          <w:sz w:val="26"/>
        </w:rPr>
        <w:t>- Các trường hợp vi phạm bị từ chối và trả thông báo lỗi phù hợp.</w:t>
      </w:r>
    </w:p>
    <w:p w14:paraId="22978649">
      <w:pPr>
        <w:spacing w:before="0" w:after="120" w:line="312" w:lineRule="auto"/>
        <w:jc w:val="left"/>
      </w:pPr>
      <w:r>
        <w:rPr>
          <w:rFonts w:ascii="Times New Roman" w:hAnsi="Times New Roman" w:eastAsia="Times New Roman" w:cs="Times New Roman"/>
          <w:b/>
          <w:i/>
          <w:sz w:val="26"/>
        </w:rPr>
        <w:t>Nhóm 4. Kiểm thử nhập điểm và duyệt điểm</w:t>
      </w:r>
    </w:p>
    <w:p w14:paraId="2E84E420">
      <w:pPr>
        <w:spacing w:before="0" w:after="120" w:line="312" w:lineRule="auto"/>
        <w:jc w:val="left"/>
      </w:pPr>
      <w:r>
        <w:rPr>
          <w:rFonts w:ascii="Times New Roman" w:hAnsi="Times New Roman" w:eastAsia="Times New Roman" w:cs="Times New Roman"/>
          <w:b w:val="0"/>
          <w:i w:val="0"/>
          <w:sz w:val="26"/>
        </w:rPr>
        <w:t>- Giảng viên nhập điểm hợp lệ.</w:t>
      </w:r>
    </w:p>
    <w:p w14:paraId="430038A1">
      <w:pPr>
        <w:spacing w:before="0" w:after="120" w:line="312" w:lineRule="auto"/>
        <w:jc w:val="left"/>
      </w:pPr>
      <w:r>
        <w:rPr>
          <w:rFonts w:ascii="Times New Roman" w:hAnsi="Times New Roman" w:eastAsia="Times New Roman" w:cs="Times New Roman"/>
          <w:b w:val="0"/>
          <w:i w:val="0"/>
          <w:sz w:val="26"/>
        </w:rPr>
        <w:t>- Giảng viên lưu nháp.</w:t>
      </w:r>
    </w:p>
    <w:p w14:paraId="42F51ADD">
      <w:pPr>
        <w:spacing w:before="0" w:after="120" w:line="312" w:lineRule="auto"/>
        <w:jc w:val="left"/>
      </w:pPr>
      <w:r>
        <w:rPr>
          <w:rFonts w:ascii="Times New Roman" w:hAnsi="Times New Roman" w:eastAsia="Times New Roman" w:cs="Times New Roman"/>
          <w:b w:val="0"/>
          <w:i w:val="0"/>
          <w:sz w:val="26"/>
        </w:rPr>
        <w:t>- Giảng viên gửi duyệt.</w:t>
      </w:r>
    </w:p>
    <w:p w14:paraId="6879E1C1">
      <w:pPr>
        <w:spacing w:before="0" w:after="120" w:line="312" w:lineRule="auto"/>
        <w:jc w:val="left"/>
      </w:pPr>
      <w:r>
        <w:rPr>
          <w:rFonts w:ascii="Times New Roman" w:hAnsi="Times New Roman" w:eastAsia="Times New Roman" w:cs="Times New Roman"/>
          <w:b w:val="0"/>
          <w:i w:val="0"/>
          <w:sz w:val="26"/>
        </w:rPr>
        <w:t>- Quản trị viên duyệt điểm.</w:t>
      </w:r>
    </w:p>
    <w:p w14:paraId="0FC92842">
      <w:pPr>
        <w:spacing w:before="0" w:after="120" w:line="312" w:lineRule="auto"/>
        <w:jc w:val="left"/>
      </w:pPr>
      <w:r>
        <w:rPr>
          <w:rFonts w:ascii="Times New Roman" w:hAnsi="Times New Roman" w:eastAsia="Times New Roman" w:cs="Times New Roman"/>
          <w:b w:val="0"/>
          <w:i w:val="0"/>
          <w:sz w:val="26"/>
        </w:rPr>
        <w:t>- Quản trị viên khóa điểm.</w:t>
      </w:r>
    </w:p>
    <w:p w14:paraId="7C5ACA0C">
      <w:pPr>
        <w:spacing w:before="0" w:after="120" w:line="312" w:lineRule="auto"/>
        <w:jc w:val="left"/>
      </w:pPr>
      <w:r>
        <w:rPr>
          <w:rFonts w:ascii="Times New Roman" w:hAnsi="Times New Roman" w:eastAsia="Times New Roman" w:cs="Times New Roman"/>
          <w:b w:val="0"/>
          <w:i w:val="0"/>
          <w:sz w:val="26"/>
        </w:rPr>
        <w:t>- Thử sửa điểm đã khóa bằng tác nhân không phải admin.</w:t>
      </w:r>
    </w:p>
    <w:p w14:paraId="4B5B1905">
      <w:pPr>
        <w:spacing w:before="0" w:after="120" w:line="312" w:lineRule="auto"/>
        <w:jc w:val="both"/>
      </w:pPr>
      <w:r>
        <w:rPr>
          <w:rFonts w:ascii="Times New Roman" w:hAnsi="Times New Roman" w:eastAsia="Times New Roman" w:cs="Times New Roman"/>
          <w:b w:val="0"/>
          <w:i w:val="0"/>
          <w:sz w:val="26"/>
        </w:rPr>
        <w:t>Kết quả mong đợi:</w:t>
      </w:r>
    </w:p>
    <w:p w14:paraId="0D93E1E8">
      <w:pPr>
        <w:spacing w:before="0" w:after="120" w:line="312" w:lineRule="auto"/>
        <w:jc w:val="left"/>
      </w:pPr>
      <w:r>
        <w:rPr>
          <w:rFonts w:ascii="Times New Roman" w:hAnsi="Times New Roman" w:eastAsia="Times New Roman" w:cs="Times New Roman"/>
          <w:b w:val="0"/>
          <w:i w:val="0"/>
          <w:sz w:val="26"/>
        </w:rPr>
        <w:t>- Điểm tổng và GPA được tính tự động.</w:t>
      </w:r>
    </w:p>
    <w:p w14:paraId="68D6F285">
      <w:pPr>
        <w:spacing w:before="0" w:after="120" w:line="312" w:lineRule="auto"/>
        <w:jc w:val="left"/>
      </w:pPr>
      <w:r>
        <w:rPr>
          <w:rFonts w:ascii="Times New Roman" w:hAnsi="Times New Roman" w:eastAsia="Times New Roman" w:cs="Times New Roman"/>
          <w:b w:val="0"/>
          <w:i w:val="0"/>
          <w:sz w:val="26"/>
        </w:rPr>
        <w:t>- Trạng thái điểm chuyển đúng quy trình.</w:t>
      </w:r>
    </w:p>
    <w:p w14:paraId="6CCC143D">
      <w:pPr>
        <w:spacing w:before="0" w:after="120" w:line="312" w:lineRule="auto"/>
        <w:jc w:val="left"/>
      </w:pPr>
      <w:r>
        <w:rPr>
          <w:rFonts w:ascii="Times New Roman" w:hAnsi="Times New Roman" w:eastAsia="Times New Roman" w:cs="Times New Roman"/>
          <w:b w:val="0"/>
          <w:i w:val="0"/>
          <w:sz w:val="26"/>
        </w:rPr>
        <w:t>- Điểm đã khóa không cho phép sửa trái phép.</w:t>
      </w:r>
    </w:p>
    <w:p w14:paraId="05018A9E">
      <w:pPr>
        <w:spacing w:before="0" w:after="120" w:line="312" w:lineRule="auto"/>
        <w:jc w:val="left"/>
      </w:pPr>
      <w:r>
        <w:rPr>
          <w:rFonts w:ascii="Times New Roman" w:hAnsi="Times New Roman" w:eastAsia="Times New Roman" w:cs="Times New Roman"/>
          <w:b/>
          <w:i/>
          <w:sz w:val="26"/>
        </w:rPr>
        <w:t>Nhóm 5. Kiểm thử phúc khảo</w:t>
      </w:r>
    </w:p>
    <w:p w14:paraId="2E409D72">
      <w:pPr>
        <w:spacing w:before="0" w:after="120" w:line="312" w:lineRule="auto"/>
        <w:jc w:val="left"/>
      </w:pPr>
      <w:r>
        <w:rPr>
          <w:rFonts w:ascii="Times New Roman" w:hAnsi="Times New Roman" w:eastAsia="Times New Roman" w:cs="Times New Roman"/>
          <w:b w:val="0"/>
          <w:i w:val="0"/>
          <w:sz w:val="26"/>
        </w:rPr>
        <w:t>- Sinh viên gửi yêu cầu phúc khảo hợp lệ.</w:t>
      </w:r>
    </w:p>
    <w:p w14:paraId="36CC46A4">
      <w:pPr>
        <w:spacing w:before="0" w:after="120" w:line="312" w:lineRule="auto"/>
        <w:jc w:val="left"/>
      </w:pPr>
      <w:r>
        <w:rPr>
          <w:rFonts w:ascii="Times New Roman" w:hAnsi="Times New Roman" w:eastAsia="Times New Roman" w:cs="Times New Roman"/>
          <w:b w:val="0"/>
          <w:i w:val="0"/>
          <w:sz w:val="26"/>
        </w:rPr>
        <w:t>- Sinh viên gửi trùng yêu cầu đang mở.</w:t>
      </w:r>
    </w:p>
    <w:p w14:paraId="6C7C204F">
      <w:pPr>
        <w:spacing w:before="0" w:after="120" w:line="312" w:lineRule="auto"/>
        <w:jc w:val="left"/>
      </w:pPr>
      <w:r>
        <w:rPr>
          <w:rFonts w:ascii="Times New Roman" w:hAnsi="Times New Roman" w:eastAsia="Times New Roman" w:cs="Times New Roman"/>
          <w:b w:val="0"/>
          <w:i w:val="0"/>
          <w:sz w:val="26"/>
        </w:rPr>
        <w:t>- Quản trị viên cập nhật trạng thái xử lý.</w:t>
      </w:r>
    </w:p>
    <w:p w14:paraId="66E12601">
      <w:pPr>
        <w:spacing w:before="0" w:after="120" w:line="312" w:lineRule="auto"/>
        <w:jc w:val="both"/>
      </w:pPr>
      <w:r>
        <w:rPr>
          <w:rFonts w:ascii="Times New Roman" w:hAnsi="Times New Roman" w:eastAsia="Times New Roman" w:cs="Times New Roman"/>
          <w:b w:val="0"/>
          <w:i w:val="0"/>
          <w:sz w:val="26"/>
        </w:rPr>
        <w:t>Kết quả mong đợi:</w:t>
      </w:r>
    </w:p>
    <w:p w14:paraId="7815F5D1">
      <w:pPr>
        <w:spacing w:before="0" w:after="120" w:line="312" w:lineRule="auto"/>
        <w:jc w:val="left"/>
      </w:pPr>
      <w:r>
        <w:rPr>
          <w:rFonts w:ascii="Times New Roman" w:hAnsi="Times New Roman" w:eastAsia="Times New Roman" w:cs="Times New Roman"/>
          <w:b w:val="0"/>
          <w:i w:val="0"/>
          <w:sz w:val="26"/>
        </w:rPr>
        <w:t>- Mỗi điểm chỉ có một yêu cầu đang mở cho cùng sinh viên.</w:t>
      </w:r>
    </w:p>
    <w:p w14:paraId="4E5064AB">
      <w:pPr>
        <w:spacing w:before="0" w:after="120" w:line="312" w:lineRule="auto"/>
        <w:jc w:val="left"/>
      </w:pPr>
      <w:r>
        <w:rPr>
          <w:rFonts w:ascii="Times New Roman" w:hAnsi="Times New Roman" w:eastAsia="Times New Roman" w:cs="Times New Roman"/>
          <w:b w:val="0"/>
          <w:i w:val="0"/>
          <w:sz w:val="26"/>
        </w:rPr>
        <w:t>- Trạng thái phúc khảo được cập nhật đúng và có thể theo dõi.</w:t>
      </w:r>
    </w:p>
    <w:p w14:paraId="1F066562">
      <w:pPr>
        <w:pStyle w:val="4"/>
        <w:spacing w:before="0" w:after="120" w:line="312" w:lineRule="auto"/>
        <w:jc w:val="left"/>
      </w:pPr>
      <w:bookmarkStart w:id="69" w:name="_Toc6124"/>
      <w:r>
        <w:t>Bảng 5.1. Kết quả kiểm thử chức năng</w:t>
      </w:r>
      <w:bookmarkEnd w:id="6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512"/>
        <w:gridCol w:w="1512"/>
        <w:gridCol w:w="1512"/>
        <w:gridCol w:w="1512"/>
        <w:gridCol w:w="1512"/>
      </w:tblGrid>
      <w:tr w14:paraId="6D7A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143D6C59">
            <w:pPr>
              <w:spacing w:before="0" w:after="120" w:line="312" w:lineRule="auto"/>
              <w:jc w:val="center"/>
            </w:pPr>
            <w:r>
              <w:rPr>
                <w:rFonts w:ascii="Times New Roman" w:hAnsi="Times New Roman" w:eastAsia="Times New Roman" w:cs="Times New Roman"/>
                <w:b/>
                <w:i w:val="0"/>
                <w:sz w:val="22"/>
              </w:rPr>
              <w:t>TC-ID</w:t>
            </w:r>
          </w:p>
        </w:tc>
        <w:tc>
          <w:tcPr>
            <w:tcW w:w="1871" w:type="dxa"/>
          </w:tcPr>
          <w:p w14:paraId="290ED16B">
            <w:pPr>
              <w:spacing w:before="0" w:after="120" w:line="312" w:lineRule="auto"/>
              <w:jc w:val="center"/>
            </w:pPr>
            <w:r>
              <w:rPr>
                <w:rFonts w:ascii="Times New Roman" w:hAnsi="Times New Roman" w:eastAsia="Times New Roman" w:cs="Times New Roman"/>
                <w:b/>
                <w:i w:val="0"/>
                <w:sz w:val="22"/>
              </w:rPr>
              <w:t>Mô tả</w:t>
            </w:r>
          </w:p>
        </w:tc>
        <w:tc>
          <w:tcPr>
            <w:tcW w:w="1701" w:type="dxa"/>
          </w:tcPr>
          <w:p w14:paraId="76030907">
            <w:pPr>
              <w:spacing w:before="0" w:after="120" w:line="312" w:lineRule="auto"/>
              <w:jc w:val="center"/>
            </w:pPr>
            <w:r>
              <w:rPr>
                <w:rFonts w:ascii="Times New Roman" w:hAnsi="Times New Roman" w:eastAsia="Times New Roman" w:cs="Times New Roman"/>
                <w:b/>
                <w:i w:val="0"/>
                <w:sz w:val="22"/>
              </w:rPr>
              <w:t>Đầu vào</w:t>
            </w:r>
          </w:p>
        </w:tc>
        <w:tc>
          <w:tcPr>
            <w:tcW w:w="2551" w:type="dxa"/>
          </w:tcPr>
          <w:p w14:paraId="62646F0D">
            <w:pPr>
              <w:spacing w:before="0" w:after="120" w:line="312" w:lineRule="auto"/>
              <w:jc w:val="center"/>
            </w:pPr>
            <w:r>
              <w:rPr>
                <w:rFonts w:ascii="Times New Roman" w:hAnsi="Times New Roman" w:eastAsia="Times New Roman" w:cs="Times New Roman"/>
                <w:b/>
                <w:i w:val="0"/>
                <w:sz w:val="22"/>
              </w:rPr>
              <w:t>Kết quả mong đợi</w:t>
            </w:r>
          </w:p>
        </w:tc>
        <w:tc>
          <w:tcPr>
            <w:tcW w:w="1134" w:type="dxa"/>
          </w:tcPr>
          <w:p w14:paraId="5FBE357F">
            <w:pPr>
              <w:spacing w:before="0" w:after="120" w:line="312" w:lineRule="auto"/>
              <w:jc w:val="center"/>
            </w:pPr>
            <w:r>
              <w:rPr>
                <w:rFonts w:ascii="Times New Roman" w:hAnsi="Times New Roman" w:eastAsia="Times New Roman" w:cs="Times New Roman"/>
                <w:b/>
                <w:i w:val="0"/>
                <w:sz w:val="22"/>
              </w:rPr>
              <w:t>Kết quả thực tế</w:t>
            </w:r>
          </w:p>
        </w:tc>
        <w:tc>
          <w:tcPr>
            <w:tcW w:w="794" w:type="dxa"/>
          </w:tcPr>
          <w:p w14:paraId="019484CD">
            <w:pPr>
              <w:spacing w:before="0" w:after="120" w:line="312" w:lineRule="auto"/>
              <w:jc w:val="center"/>
            </w:pPr>
            <w:r>
              <w:rPr>
                <w:rFonts w:ascii="Times New Roman" w:hAnsi="Times New Roman" w:eastAsia="Times New Roman" w:cs="Times New Roman"/>
                <w:b/>
                <w:i w:val="0"/>
                <w:sz w:val="22"/>
              </w:rPr>
              <w:t>Đạt/Không</w:t>
            </w:r>
          </w:p>
        </w:tc>
      </w:tr>
      <w:tr w14:paraId="5C76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gridSpan w:val="6"/>
          </w:tcPr>
          <w:p w14:paraId="352C611C">
            <w:pPr>
              <w:spacing w:before="0" w:after="120" w:line="312" w:lineRule="auto"/>
              <w:jc w:val="left"/>
            </w:pPr>
            <w:r>
              <w:rPr>
                <w:rFonts w:ascii="Times New Roman" w:hAnsi="Times New Roman" w:eastAsia="Times New Roman" w:cs="Times New Roman"/>
                <w:b/>
                <w:i w:val="0"/>
                <w:sz w:val="22"/>
              </w:rPr>
              <w:t>NHÓM TC01 — XÁC THỰC VÀ PHÂN QUYỀN</w:t>
            </w:r>
          </w:p>
        </w:tc>
      </w:tr>
      <w:tr w14:paraId="6946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2824A860">
            <w:pPr>
              <w:spacing w:before="0" w:after="120" w:line="312" w:lineRule="auto"/>
              <w:jc w:val="center"/>
            </w:pPr>
            <w:r>
              <w:rPr>
                <w:rFonts w:ascii="Times New Roman" w:hAnsi="Times New Roman" w:eastAsia="Times New Roman" w:cs="Times New Roman"/>
                <w:b w:val="0"/>
                <w:i w:val="0"/>
                <w:sz w:val="22"/>
              </w:rPr>
              <w:t>TC01-01</w:t>
            </w:r>
          </w:p>
        </w:tc>
        <w:tc>
          <w:tcPr>
            <w:tcW w:w="1871" w:type="dxa"/>
          </w:tcPr>
          <w:p w14:paraId="7809D871">
            <w:pPr>
              <w:spacing w:before="0" w:after="120" w:line="312" w:lineRule="auto"/>
              <w:jc w:val="left"/>
            </w:pPr>
            <w:r>
              <w:rPr>
                <w:rFonts w:ascii="Times New Roman" w:hAnsi="Times New Roman" w:eastAsia="Times New Roman" w:cs="Times New Roman"/>
                <w:b w:val="0"/>
                <w:i w:val="0"/>
                <w:sz w:val="22"/>
              </w:rPr>
              <w:t>Đăng nhập đúng tài khoản Admin</w:t>
            </w:r>
          </w:p>
        </w:tc>
        <w:tc>
          <w:tcPr>
            <w:tcW w:w="1701" w:type="dxa"/>
          </w:tcPr>
          <w:p w14:paraId="3F7E0B0C">
            <w:pPr>
              <w:spacing w:before="0" w:after="120" w:line="312" w:lineRule="auto"/>
              <w:jc w:val="left"/>
            </w:pPr>
            <w:r>
              <w:rPr>
                <w:rFonts w:ascii="Times New Roman" w:hAnsi="Times New Roman" w:eastAsia="Times New Roman" w:cs="Times New Roman"/>
                <w:b w:val="0"/>
                <w:i w:val="0"/>
                <w:sz w:val="22"/>
              </w:rPr>
              <w:t>email/pass hợp lệ của Admin</w:t>
            </w:r>
          </w:p>
        </w:tc>
        <w:tc>
          <w:tcPr>
            <w:tcW w:w="2551" w:type="dxa"/>
          </w:tcPr>
          <w:p w14:paraId="54BE5607">
            <w:pPr>
              <w:spacing w:before="0" w:after="120" w:line="312" w:lineRule="auto"/>
              <w:jc w:val="left"/>
            </w:pPr>
            <w:r>
              <w:rPr>
                <w:rFonts w:ascii="Times New Roman" w:hAnsi="Times New Roman" w:eastAsia="Times New Roman" w:cs="Times New Roman"/>
                <w:b w:val="0"/>
                <w:i w:val="0"/>
                <w:sz w:val="22"/>
              </w:rPr>
              <w:t>Redirect /admin/dashboard</w:t>
            </w:r>
          </w:p>
        </w:tc>
        <w:tc>
          <w:tcPr>
            <w:tcW w:w="1134" w:type="dxa"/>
          </w:tcPr>
          <w:p w14:paraId="4085182F">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34738102">
            <w:pPr>
              <w:spacing w:before="0" w:after="120" w:line="312" w:lineRule="auto"/>
              <w:jc w:val="center"/>
            </w:pPr>
            <w:r>
              <w:rPr>
                <w:rFonts w:ascii="Times New Roman" w:hAnsi="Times New Roman" w:eastAsia="Times New Roman" w:cs="Times New Roman"/>
                <w:b w:val="0"/>
                <w:i w:val="0"/>
                <w:sz w:val="22"/>
              </w:rPr>
              <w:t>[TODO-TEAM]</w:t>
            </w:r>
          </w:p>
        </w:tc>
      </w:tr>
      <w:tr w14:paraId="3E20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78B78FE5">
            <w:pPr>
              <w:spacing w:before="0" w:after="120" w:line="312" w:lineRule="auto"/>
              <w:jc w:val="center"/>
            </w:pPr>
            <w:r>
              <w:rPr>
                <w:rFonts w:ascii="Times New Roman" w:hAnsi="Times New Roman" w:eastAsia="Times New Roman" w:cs="Times New Roman"/>
                <w:b w:val="0"/>
                <w:i w:val="0"/>
                <w:sz w:val="22"/>
              </w:rPr>
              <w:t>TC01-02</w:t>
            </w:r>
          </w:p>
        </w:tc>
        <w:tc>
          <w:tcPr>
            <w:tcW w:w="1871" w:type="dxa"/>
          </w:tcPr>
          <w:p w14:paraId="5B8C71F0">
            <w:pPr>
              <w:spacing w:before="0" w:after="120" w:line="312" w:lineRule="auto"/>
              <w:jc w:val="left"/>
            </w:pPr>
            <w:r>
              <w:rPr>
                <w:rFonts w:ascii="Times New Roman" w:hAnsi="Times New Roman" w:eastAsia="Times New Roman" w:cs="Times New Roman"/>
                <w:b w:val="0"/>
                <w:i w:val="0"/>
                <w:sz w:val="22"/>
              </w:rPr>
              <w:t>Đăng nhập sai mật khẩu</w:t>
            </w:r>
          </w:p>
        </w:tc>
        <w:tc>
          <w:tcPr>
            <w:tcW w:w="1701" w:type="dxa"/>
          </w:tcPr>
          <w:p w14:paraId="1A309C51">
            <w:pPr>
              <w:spacing w:before="0" w:after="120" w:line="312" w:lineRule="auto"/>
              <w:jc w:val="left"/>
            </w:pPr>
            <w:r>
              <w:rPr>
                <w:rFonts w:ascii="Times New Roman" w:hAnsi="Times New Roman" w:eastAsia="Times New Roman" w:cs="Times New Roman"/>
                <w:b w:val="0"/>
                <w:i w:val="0"/>
                <w:sz w:val="22"/>
              </w:rPr>
              <w:t>email đúng, pass sai</w:t>
            </w:r>
          </w:p>
        </w:tc>
        <w:tc>
          <w:tcPr>
            <w:tcW w:w="2551" w:type="dxa"/>
          </w:tcPr>
          <w:p w14:paraId="23BFA1D3">
            <w:pPr>
              <w:spacing w:before="0" w:after="120" w:line="312" w:lineRule="auto"/>
              <w:jc w:val="left"/>
            </w:pPr>
            <w:r>
              <w:rPr>
                <w:rFonts w:ascii="Times New Roman" w:hAnsi="Times New Roman" w:eastAsia="Times New Roman" w:cs="Times New Roman"/>
                <w:b w:val="0"/>
                <w:i w:val="0"/>
                <w:sz w:val="22"/>
              </w:rPr>
              <w:t>Thông báo lỗi, không redirect</w:t>
            </w:r>
          </w:p>
        </w:tc>
        <w:tc>
          <w:tcPr>
            <w:tcW w:w="1134" w:type="dxa"/>
          </w:tcPr>
          <w:p w14:paraId="6EA67160">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1546F9CF">
            <w:pPr>
              <w:spacing w:before="0" w:after="120" w:line="312" w:lineRule="auto"/>
              <w:jc w:val="center"/>
            </w:pPr>
            <w:r>
              <w:rPr>
                <w:rFonts w:ascii="Times New Roman" w:hAnsi="Times New Roman" w:eastAsia="Times New Roman" w:cs="Times New Roman"/>
                <w:b w:val="0"/>
                <w:i w:val="0"/>
                <w:sz w:val="22"/>
              </w:rPr>
              <w:t>[TODO-TEAM]</w:t>
            </w:r>
          </w:p>
        </w:tc>
      </w:tr>
      <w:tr w14:paraId="6D1F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24497002">
            <w:pPr>
              <w:spacing w:before="0" w:after="120" w:line="312" w:lineRule="auto"/>
              <w:jc w:val="center"/>
            </w:pPr>
            <w:r>
              <w:rPr>
                <w:rFonts w:ascii="Times New Roman" w:hAnsi="Times New Roman" w:eastAsia="Times New Roman" w:cs="Times New Roman"/>
                <w:b w:val="0"/>
                <w:i w:val="0"/>
                <w:sz w:val="22"/>
              </w:rPr>
              <w:t>TC01-03</w:t>
            </w:r>
          </w:p>
        </w:tc>
        <w:tc>
          <w:tcPr>
            <w:tcW w:w="1871" w:type="dxa"/>
          </w:tcPr>
          <w:p w14:paraId="5CA82C88">
            <w:pPr>
              <w:spacing w:before="0" w:after="120" w:line="312" w:lineRule="auto"/>
              <w:jc w:val="left"/>
            </w:pPr>
            <w:r>
              <w:rPr>
                <w:rFonts w:ascii="Times New Roman" w:hAnsi="Times New Roman" w:eastAsia="Times New Roman" w:cs="Times New Roman"/>
                <w:b w:val="0"/>
                <w:i w:val="0"/>
                <w:sz w:val="22"/>
              </w:rPr>
              <w:t>Đăng nhập tài khoản bị khóa (is_active=false)</w:t>
            </w:r>
          </w:p>
        </w:tc>
        <w:tc>
          <w:tcPr>
            <w:tcW w:w="1701" w:type="dxa"/>
          </w:tcPr>
          <w:p w14:paraId="32F4CA7C">
            <w:pPr>
              <w:spacing w:before="0" w:after="120" w:line="312" w:lineRule="auto"/>
              <w:jc w:val="left"/>
            </w:pPr>
            <w:r>
              <w:rPr>
                <w:rFonts w:ascii="Times New Roman" w:hAnsi="Times New Roman" w:eastAsia="Times New Roman" w:cs="Times New Roman"/>
                <w:b w:val="0"/>
                <w:i w:val="0"/>
                <w:sz w:val="22"/>
              </w:rPr>
              <w:t>email hợp lệ nhưng bị vô hiệu</w:t>
            </w:r>
          </w:p>
        </w:tc>
        <w:tc>
          <w:tcPr>
            <w:tcW w:w="2551" w:type="dxa"/>
          </w:tcPr>
          <w:p w14:paraId="6627E9BE">
            <w:pPr>
              <w:spacing w:before="0" w:after="120" w:line="312" w:lineRule="auto"/>
              <w:jc w:val="left"/>
            </w:pPr>
            <w:r>
              <w:rPr>
                <w:rFonts w:ascii="Times New Roman" w:hAnsi="Times New Roman" w:eastAsia="Times New Roman" w:cs="Times New Roman"/>
                <w:b w:val="0"/>
                <w:i w:val="0"/>
                <w:sz w:val="22"/>
              </w:rPr>
              <w:t>"Tài khoản đã bị vô hiệu hóa"</w:t>
            </w:r>
          </w:p>
        </w:tc>
        <w:tc>
          <w:tcPr>
            <w:tcW w:w="1134" w:type="dxa"/>
          </w:tcPr>
          <w:p w14:paraId="73D05E5F">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7CED6048">
            <w:pPr>
              <w:spacing w:before="0" w:after="120" w:line="312" w:lineRule="auto"/>
              <w:jc w:val="center"/>
            </w:pPr>
            <w:r>
              <w:rPr>
                <w:rFonts w:ascii="Times New Roman" w:hAnsi="Times New Roman" w:eastAsia="Times New Roman" w:cs="Times New Roman"/>
                <w:b w:val="0"/>
                <w:i w:val="0"/>
                <w:sz w:val="22"/>
              </w:rPr>
              <w:t>[TODO-TEAM]</w:t>
            </w:r>
          </w:p>
        </w:tc>
      </w:tr>
      <w:tr w14:paraId="0DD3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45606222">
            <w:pPr>
              <w:spacing w:before="0" w:after="120" w:line="312" w:lineRule="auto"/>
              <w:jc w:val="center"/>
            </w:pPr>
            <w:r>
              <w:rPr>
                <w:rFonts w:ascii="Times New Roman" w:hAnsi="Times New Roman" w:eastAsia="Times New Roman" w:cs="Times New Roman"/>
                <w:b w:val="0"/>
                <w:i w:val="0"/>
                <w:sz w:val="22"/>
              </w:rPr>
              <w:t>TC01-04</w:t>
            </w:r>
          </w:p>
        </w:tc>
        <w:tc>
          <w:tcPr>
            <w:tcW w:w="1871" w:type="dxa"/>
          </w:tcPr>
          <w:p w14:paraId="4FB5DD60">
            <w:pPr>
              <w:spacing w:before="0" w:after="120" w:line="312" w:lineRule="auto"/>
              <w:jc w:val="left"/>
            </w:pPr>
            <w:r>
              <w:rPr>
                <w:rFonts w:ascii="Times New Roman" w:hAnsi="Times New Roman" w:eastAsia="Times New Roman" w:cs="Times New Roman"/>
                <w:b w:val="0"/>
                <w:i w:val="0"/>
                <w:sz w:val="22"/>
              </w:rPr>
              <w:t>SV truy cập URL /admin/dashboard trực tiếp</w:t>
            </w:r>
          </w:p>
        </w:tc>
        <w:tc>
          <w:tcPr>
            <w:tcW w:w="1701" w:type="dxa"/>
          </w:tcPr>
          <w:p w14:paraId="5B4F3AD1">
            <w:pPr>
              <w:spacing w:before="0" w:after="120" w:line="312" w:lineRule="auto"/>
              <w:jc w:val="left"/>
            </w:pPr>
            <w:r>
              <w:rPr>
                <w:rFonts w:ascii="Times New Roman" w:hAnsi="Times New Roman" w:eastAsia="Times New Roman" w:cs="Times New Roman"/>
                <w:b w:val="0"/>
                <w:i w:val="0"/>
                <w:sz w:val="22"/>
              </w:rPr>
              <w:t>Đã đăng nhập SV, truy cập /admin</w:t>
            </w:r>
          </w:p>
        </w:tc>
        <w:tc>
          <w:tcPr>
            <w:tcW w:w="2551" w:type="dxa"/>
          </w:tcPr>
          <w:p w14:paraId="54B45604">
            <w:pPr>
              <w:spacing w:before="0" w:after="120" w:line="312" w:lineRule="auto"/>
              <w:jc w:val="left"/>
            </w:pPr>
            <w:r>
              <w:rPr>
                <w:rFonts w:ascii="Times New Roman" w:hAnsi="Times New Roman" w:eastAsia="Times New Roman" w:cs="Times New Roman"/>
                <w:b w:val="0"/>
                <w:i w:val="0"/>
                <w:sz w:val="22"/>
              </w:rPr>
              <w:t>Redirect về /student/dashboard hoặc lỗi 403</w:t>
            </w:r>
          </w:p>
        </w:tc>
        <w:tc>
          <w:tcPr>
            <w:tcW w:w="1134" w:type="dxa"/>
          </w:tcPr>
          <w:p w14:paraId="4FF9C723">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4DF8B938">
            <w:pPr>
              <w:spacing w:before="0" w:after="120" w:line="312" w:lineRule="auto"/>
              <w:jc w:val="center"/>
            </w:pPr>
            <w:r>
              <w:rPr>
                <w:rFonts w:ascii="Times New Roman" w:hAnsi="Times New Roman" w:eastAsia="Times New Roman" w:cs="Times New Roman"/>
                <w:b w:val="0"/>
                <w:i w:val="0"/>
                <w:sz w:val="22"/>
              </w:rPr>
              <w:t>[TODO-TEAM]</w:t>
            </w:r>
          </w:p>
        </w:tc>
      </w:tr>
      <w:tr w14:paraId="7FDD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3585541A">
            <w:pPr>
              <w:spacing w:before="0" w:after="120" w:line="312" w:lineRule="auto"/>
              <w:jc w:val="center"/>
            </w:pPr>
            <w:r>
              <w:rPr>
                <w:rFonts w:ascii="Times New Roman" w:hAnsi="Times New Roman" w:eastAsia="Times New Roman" w:cs="Times New Roman"/>
                <w:b w:val="0"/>
                <w:i w:val="0"/>
                <w:sz w:val="22"/>
              </w:rPr>
              <w:t>TC01-05</w:t>
            </w:r>
          </w:p>
        </w:tc>
        <w:tc>
          <w:tcPr>
            <w:tcW w:w="1871" w:type="dxa"/>
          </w:tcPr>
          <w:p w14:paraId="302098A3">
            <w:pPr>
              <w:spacing w:before="0" w:after="120" w:line="312" w:lineRule="auto"/>
              <w:jc w:val="left"/>
            </w:pPr>
            <w:r>
              <w:rPr>
                <w:rFonts w:ascii="Times New Roman" w:hAnsi="Times New Roman" w:eastAsia="Times New Roman" w:cs="Times New Roman"/>
                <w:b w:val="0"/>
                <w:i w:val="0"/>
                <w:sz w:val="22"/>
              </w:rPr>
              <w:t>GV truy cập URL /student/enrollment</w:t>
            </w:r>
          </w:p>
        </w:tc>
        <w:tc>
          <w:tcPr>
            <w:tcW w:w="1701" w:type="dxa"/>
          </w:tcPr>
          <w:p w14:paraId="7C81254D">
            <w:pPr>
              <w:spacing w:before="0" w:after="120" w:line="312" w:lineRule="auto"/>
              <w:jc w:val="left"/>
            </w:pPr>
            <w:r>
              <w:rPr>
                <w:rFonts w:ascii="Times New Roman" w:hAnsi="Times New Roman" w:eastAsia="Times New Roman" w:cs="Times New Roman"/>
                <w:b w:val="0"/>
                <w:i w:val="0"/>
                <w:sz w:val="22"/>
              </w:rPr>
              <w:t>Đã đăng nhập GV, truy cập /student/enrollment</w:t>
            </w:r>
          </w:p>
        </w:tc>
        <w:tc>
          <w:tcPr>
            <w:tcW w:w="2551" w:type="dxa"/>
          </w:tcPr>
          <w:p w14:paraId="7E9C4873">
            <w:pPr>
              <w:spacing w:before="0" w:after="120" w:line="312" w:lineRule="auto"/>
              <w:jc w:val="left"/>
            </w:pPr>
            <w:r>
              <w:rPr>
                <w:rFonts w:ascii="Times New Roman" w:hAnsi="Times New Roman" w:eastAsia="Times New Roman" w:cs="Times New Roman"/>
                <w:b w:val="0"/>
                <w:i w:val="0"/>
                <w:sz w:val="22"/>
              </w:rPr>
              <w:t>Redirect hoặc lỗi 403</w:t>
            </w:r>
          </w:p>
        </w:tc>
        <w:tc>
          <w:tcPr>
            <w:tcW w:w="1134" w:type="dxa"/>
          </w:tcPr>
          <w:p w14:paraId="4B6F641A">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49A75CFE">
            <w:pPr>
              <w:spacing w:before="0" w:after="120" w:line="312" w:lineRule="auto"/>
              <w:jc w:val="center"/>
            </w:pPr>
            <w:r>
              <w:rPr>
                <w:rFonts w:ascii="Times New Roman" w:hAnsi="Times New Roman" w:eastAsia="Times New Roman" w:cs="Times New Roman"/>
                <w:b w:val="0"/>
                <w:i w:val="0"/>
                <w:sz w:val="22"/>
              </w:rPr>
              <w:t>[TODO-TEAM]</w:t>
            </w:r>
          </w:p>
        </w:tc>
      </w:tr>
      <w:tr w14:paraId="5884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gridSpan w:val="6"/>
          </w:tcPr>
          <w:p w14:paraId="6C0384C0">
            <w:pPr>
              <w:spacing w:before="0" w:after="120" w:line="312" w:lineRule="auto"/>
              <w:jc w:val="left"/>
            </w:pPr>
            <w:r>
              <w:rPr>
                <w:rFonts w:ascii="Times New Roman" w:hAnsi="Times New Roman" w:eastAsia="Times New Roman" w:cs="Times New Roman"/>
                <w:b/>
                <w:i w:val="0"/>
                <w:sz w:val="22"/>
              </w:rPr>
              <w:t>NHÓM TC02 — ĐĂNG KÝ HỌC PHẦN</w:t>
            </w:r>
          </w:p>
        </w:tc>
      </w:tr>
      <w:tr w14:paraId="42BF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0907A181">
            <w:pPr>
              <w:spacing w:before="0" w:after="120" w:line="312" w:lineRule="auto"/>
              <w:jc w:val="center"/>
            </w:pPr>
            <w:r>
              <w:rPr>
                <w:rFonts w:ascii="Times New Roman" w:hAnsi="Times New Roman" w:eastAsia="Times New Roman" w:cs="Times New Roman"/>
                <w:b w:val="0"/>
                <w:i w:val="0"/>
                <w:sz w:val="22"/>
              </w:rPr>
              <w:t>TC02-01</w:t>
            </w:r>
          </w:p>
        </w:tc>
        <w:tc>
          <w:tcPr>
            <w:tcW w:w="1871" w:type="dxa"/>
          </w:tcPr>
          <w:p w14:paraId="6832AB37">
            <w:pPr>
              <w:spacing w:before="0" w:after="120" w:line="312" w:lineRule="auto"/>
              <w:jc w:val="left"/>
            </w:pPr>
            <w:r>
              <w:rPr>
                <w:rFonts w:ascii="Times New Roman" w:hAnsi="Times New Roman" w:eastAsia="Times New Roman" w:cs="Times New Roman"/>
                <w:b w:val="0"/>
                <w:i w:val="0"/>
                <w:sz w:val="22"/>
              </w:rPr>
              <w:t>Đăng ký hợp lệ (đủ điều kiện, còn chỗ)</w:t>
            </w:r>
          </w:p>
        </w:tc>
        <w:tc>
          <w:tcPr>
            <w:tcW w:w="1701" w:type="dxa"/>
          </w:tcPr>
          <w:p w14:paraId="71A1479A">
            <w:pPr>
              <w:spacing w:before="0" w:after="120" w:line="312" w:lineRule="auto"/>
              <w:jc w:val="left"/>
            </w:pPr>
            <w:r>
              <w:rPr>
                <w:rFonts w:ascii="Times New Roman" w:hAnsi="Times New Roman" w:eastAsia="Times New Roman" w:cs="Times New Roman"/>
                <w:b w:val="0"/>
                <w:i w:val="0"/>
                <w:sz w:val="22"/>
              </w:rPr>
              <w:t>SV đủ điều kiện, HP còn chỗ, đúng thời gian</w:t>
            </w:r>
          </w:p>
        </w:tc>
        <w:tc>
          <w:tcPr>
            <w:tcW w:w="2551" w:type="dxa"/>
          </w:tcPr>
          <w:p w14:paraId="7527F3D4">
            <w:pPr>
              <w:spacing w:before="0" w:after="120" w:line="312" w:lineRule="auto"/>
              <w:jc w:val="left"/>
            </w:pPr>
            <w:r>
              <w:rPr>
                <w:rFonts w:ascii="Times New Roman" w:hAnsi="Times New Roman" w:eastAsia="Times New Roman" w:cs="Times New Roman"/>
                <w:b w:val="0"/>
                <w:i w:val="0"/>
                <w:sz w:val="22"/>
              </w:rPr>
              <w:t>"Đăng ký thành công", current_students +1</w:t>
            </w:r>
          </w:p>
        </w:tc>
        <w:tc>
          <w:tcPr>
            <w:tcW w:w="1134" w:type="dxa"/>
          </w:tcPr>
          <w:p w14:paraId="0E318F10">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59A45BA8">
            <w:pPr>
              <w:spacing w:before="0" w:after="120" w:line="312" w:lineRule="auto"/>
              <w:jc w:val="center"/>
            </w:pPr>
            <w:r>
              <w:rPr>
                <w:rFonts w:ascii="Times New Roman" w:hAnsi="Times New Roman" w:eastAsia="Times New Roman" w:cs="Times New Roman"/>
                <w:b w:val="0"/>
                <w:i w:val="0"/>
                <w:sz w:val="22"/>
              </w:rPr>
              <w:t>[TODO-TEAM]</w:t>
            </w:r>
          </w:p>
        </w:tc>
      </w:tr>
      <w:tr w14:paraId="319E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71EE3772">
            <w:pPr>
              <w:spacing w:before="0" w:after="120" w:line="312" w:lineRule="auto"/>
              <w:jc w:val="center"/>
            </w:pPr>
            <w:r>
              <w:rPr>
                <w:rFonts w:ascii="Times New Roman" w:hAnsi="Times New Roman" w:eastAsia="Times New Roman" w:cs="Times New Roman"/>
                <w:b w:val="0"/>
                <w:i w:val="0"/>
                <w:sz w:val="22"/>
              </w:rPr>
              <w:t>TC02-02</w:t>
            </w:r>
          </w:p>
        </w:tc>
        <w:tc>
          <w:tcPr>
            <w:tcW w:w="1871" w:type="dxa"/>
          </w:tcPr>
          <w:p w14:paraId="2ACCBB82">
            <w:pPr>
              <w:spacing w:before="0" w:after="120" w:line="312" w:lineRule="auto"/>
              <w:jc w:val="left"/>
            </w:pPr>
            <w:r>
              <w:rPr>
                <w:rFonts w:ascii="Times New Roman" w:hAnsi="Times New Roman" w:eastAsia="Times New Roman" w:cs="Times New Roman"/>
                <w:b w:val="0"/>
                <w:i w:val="0"/>
                <w:sz w:val="22"/>
              </w:rPr>
              <w:t>Đăng ký học phần đã đăng ký trước đó</w:t>
            </w:r>
          </w:p>
        </w:tc>
        <w:tc>
          <w:tcPr>
            <w:tcW w:w="1701" w:type="dxa"/>
          </w:tcPr>
          <w:p w14:paraId="5ACA4513">
            <w:pPr>
              <w:spacing w:before="0" w:after="120" w:line="312" w:lineRule="auto"/>
              <w:jc w:val="left"/>
            </w:pPr>
            <w:r>
              <w:rPr>
                <w:rFonts w:ascii="Times New Roman" w:hAnsi="Times New Roman" w:eastAsia="Times New Roman" w:cs="Times New Roman"/>
                <w:b w:val="0"/>
                <w:i w:val="0"/>
                <w:sz w:val="22"/>
              </w:rPr>
              <w:t>SV đã có enrollment REGISTERED cho HP này</w:t>
            </w:r>
          </w:p>
        </w:tc>
        <w:tc>
          <w:tcPr>
            <w:tcW w:w="2551" w:type="dxa"/>
          </w:tcPr>
          <w:p w14:paraId="3042EF3E">
            <w:pPr>
              <w:spacing w:before="0" w:after="120" w:line="312" w:lineRule="auto"/>
              <w:jc w:val="left"/>
            </w:pPr>
            <w:r>
              <w:rPr>
                <w:rFonts w:ascii="Times New Roman" w:hAnsi="Times New Roman" w:eastAsia="Times New Roman" w:cs="Times New Roman"/>
                <w:b w:val="0"/>
                <w:i w:val="0"/>
                <w:sz w:val="22"/>
              </w:rPr>
              <w:t>"Bạn đã đăng ký học phần này"</w:t>
            </w:r>
          </w:p>
        </w:tc>
        <w:tc>
          <w:tcPr>
            <w:tcW w:w="1134" w:type="dxa"/>
          </w:tcPr>
          <w:p w14:paraId="2A9C8267">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480C7F28">
            <w:pPr>
              <w:spacing w:before="0" w:after="120" w:line="312" w:lineRule="auto"/>
              <w:jc w:val="center"/>
            </w:pPr>
            <w:r>
              <w:rPr>
                <w:rFonts w:ascii="Times New Roman" w:hAnsi="Times New Roman" w:eastAsia="Times New Roman" w:cs="Times New Roman"/>
                <w:b w:val="0"/>
                <w:i w:val="0"/>
                <w:sz w:val="22"/>
              </w:rPr>
              <w:t>[TODO-TEAM]</w:t>
            </w:r>
          </w:p>
        </w:tc>
      </w:tr>
      <w:tr w14:paraId="1D3E2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02E1484D">
            <w:pPr>
              <w:spacing w:before="0" w:after="120" w:line="312" w:lineRule="auto"/>
              <w:jc w:val="center"/>
            </w:pPr>
            <w:r>
              <w:rPr>
                <w:rFonts w:ascii="Times New Roman" w:hAnsi="Times New Roman" w:eastAsia="Times New Roman" w:cs="Times New Roman"/>
                <w:b w:val="0"/>
                <w:i w:val="0"/>
                <w:sz w:val="22"/>
              </w:rPr>
              <w:t>TC02-03</w:t>
            </w:r>
          </w:p>
        </w:tc>
        <w:tc>
          <w:tcPr>
            <w:tcW w:w="1871" w:type="dxa"/>
          </w:tcPr>
          <w:p w14:paraId="4235CA65">
            <w:pPr>
              <w:spacing w:before="0" w:after="120" w:line="312" w:lineRule="auto"/>
              <w:jc w:val="left"/>
            </w:pPr>
            <w:r>
              <w:rPr>
                <w:rFonts w:ascii="Times New Roman" w:hAnsi="Times New Roman" w:eastAsia="Times New Roman" w:cs="Times New Roman"/>
                <w:b w:val="0"/>
                <w:i w:val="0"/>
                <w:sz w:val="22"/>
              </w:rPr>
              <w:t>Đăng ký thiếu môn tiên quyết</w:t>
            </w:r>
          </w:p>
        </w:tc>
        <w:tc>
          <w:tcPr>
            <w:tcW w:w="1701" w:type="dxa"/>
          </w:tcPr>
          <w:p w14:paraId="4FD08A22">
            <w:pPr>
              <w:spacing w:before="0" w:after="120" w:line="312" w:lineRule="auto"/>
              <w:jc w:val="left"/>
            </w:pPr>
            <w:r>
              <w:rPr>
                <w:rFonts w:ascii="Times New Roman" w:hAnsi="Times New Roman" w:eastAsia="Times New Roman" w:cs="Times New Roman"/>
                <w:b w:val="0"/>
                <w:i w:val="0"/>
                <w:sz w:val="22"/>
              </w:rPr>
              <w:t>HP có tiên quyết, SV chưa qua môn đó</w:t>
            </w:r>
          </w:p>
        </w:tc>
        <w:tc>
          <w:tcPr>
            <w:tcW w:w="2551" w:type="dxa"/>
          </w:tcPr>
          <w:p w14:paraId="025B4FC5">
            <w:pPr>
              <w:spacing w:before="0" w:after="120" w:line="312" w:lineRule="auto"/>
              <w:jc w:val="left"/>
            </w:pPr>
            <w:r>
              <w:rPr>
                <w:rFonts w:ascii="Times New Roman" w:hAnsi="Times New Roman" w:eastAsia="Times New Roman" w:cs="Times New Roman"/>
                <w:b w:val="0"/>
                <w:i w:val="0"/>
                <w:sz w:val="22"/>
              </w:rPr>
              <w:t>"Thiếu môn tiên quyết: [tên môn]"</w:t>
            </w:r>
          </w:p>
        </w:tc>
        <w:tc>
          <w:tcPr>
            <w:tcW w:w="1134" w:type="dxa"/>
          </w:tcPr>
          <w:p w14:paraId="098DFF91">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4CF99674">
            <w:pPr>
              <w:spacing w:before="0" w:after="120" w:line="312" w:lineRule="auto"/>
              <w:jc w:val="center"/>
            </w:pPr>
            <w:r>
              <w:rPr>
                <w:rFonts w:ascii="Times New Roman" w:hAnsi="Times New Roman" w:eastAsia="Times New Roman" w:cs="Times New Roman"/>
                <w:b w:val="0"/>
                <w:i w:val="0"/>
                <w:sz w:val="22"/>
              </w:rPr>
              <w:t>[TODO-TEAM]</w:t>
            </w:r>
          </w:p>
        </w:tc>
      </w:tr>
      <w:tr w14:paraId="2C09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6041E769">
            <w:pPr>
              <w:spacing w:before="0" w:after="120" w:line="312" w:lineRule="auto"/>
              <w:jc w:val="center"/>
            </w:pPr>
            <w:r>
              <w:rPr>
                <w:rFonts w:ascii="Times New Roman" w:hAnsi="Times New Roman" w:eastAsia="Times New Roman" w:cs="Times New Roman"/>
                <w:b w:val="0"/>
                <w:i w:val="0"/>
                <w:sz w:val="22"/>
              </w:rPr>
              <w:t>TC02-04</w:t>
            </w:r>
          </w:p>
        </w:tc>
        <w:tc>
          <w:tcPr>
            <w:tcW w:w="1871" w:type="dxa"/>
          </w:tcPr>
          <w:p w14:paraId="30E7CEF4">
            <w:pPr>
              <w:spacing w:before="0" w:after="120" w:line="312" w:lineRule="auto"/>
              <w:jc w:val="left"/>
            </w:pPr>
            <w:r>
              <w:rPr>
                <w:rFonts w:ascii="Times New Roman" w:hAnsi="Times New Roman" w:eastAsia="Times New Roman" w:cs="Times New Roman"/>
                <w:b w:val="0"/>
                <w:i w:val="0"/>
                <w:sz w:val="22"/>
              </w:rPr>
              <w:t>Đăng ký trùng lịch học</w:t>
            </w:r>
          </w:p>
        </w:tc>
        <w:tc>
          <w:tcPr>
            <w:tcW w:w="1701" w:type="dxa"/>
          </w:tcPr>
          <w:p w14:paraId="5DED2943">
            <w:pPr>
              <w:spacing w:before="0" w:after="120" w:line="312" w:lineRule="auto"/>
              <w:jc w:val="left"/>
            </w:pPr>
            <w:r>
              <w:rPr>
                <w:rFonts w:ascii="Times New Roman" w:hAnsi="Times New Roman" w:eastAsia="Times New Roman" w:cs="Times New Roman"/>
                <w:b w:val="0"/>
                <w:i w:val="0"/>
                <w:sz w:val="22"/>
              </w:rPr>
              <w:t>Lịch HP trùng với HP đã đăng ký</w:t>
            </w:r>
          </w:p>
        </w:tc>
        <w:tc>
          <w:tcPr>
            <w:tcW w:w="2551" w:type="dxa"/>
          </w:tcPr>
          <w:p w14:paraId="0A82A478">
            <w:pPr>
              <w:spacing w:before="0" w:after="120" w:line="312" w:lineRule="auto"/>
              <w:jc w:val="left"/>
            </w:pPr>
            <w:r>
              <w:rPr>
                <w:rFonts w:ascii="Times New Roman" w:hAnsi="Times New Roman" w:eastAsia="Times New Roman" w:cs="Times New Roman"/>
                <w:b w:val="0"/>
                <w:i w:val="0"/>
                <w:sz w:val="22"/>
              </w:rPr>
              <w:t>"Trùng lịch với: [tên học phần]"</w:t>
            </w:r>
          </w:p>
        </w:tc>
        <w:tc>
          <w:tcPr>
            <w:tcW w:w="1134" w:type="dxa"/>
          </w:tcPr>
          <w:p w14:paraId="34D9966F">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4B434FEC">
            <w:pPr>
              <w:spacing w:before="0" w:after="120" w:line="312" w:lineRule="auto"/>
              <w:jc w:val="center"/>
            </w:pPr>
            <w:r>
              <w:rPr>
                <w:rFonts w:ascii="Times New Roman" w:hAnsi="Times New Roman" w:eastAsia="Times New Roman" w:cs="Times New Roman"/>
                <w:b w:val="0"/>
                <w:i w:val="0"/>
                <w:sz w:val="22"/>
              </w:rPr>
              <w:t>[TODO-TEAM]</w:t>
            </w:r>
          </w:p>
        </w:tc>
      </w:tr>
      <w:tr w14:paraId="6944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7B9B7758">
            <w:pPr>
              <w:spacing w:before="0" w:after="120" w:line="312" w:lineRule="auto"/>
              <w:jc w:val="center"/>
            </w:pPr>
            <w:r>
              <w:rPr>
                <w:rFonts w:ascii="Times New Roman" w:hAnsi="Times New Roman" w:eastAsia="Times New Roman" w:cs="Times New Roman"/>
                <w:b w:val="0"/>
                <w:i w:val="0"/>
                <w:sz w:val="22"/>
              </w:rPr>
              <w:t>TC02-05</w:t>
            </w:r>
          </w:p>
        </w:tc>
        <w:tc>
          <w:tcPr>
            <w:tcW w:w="1871" w:type="dxa"/>
          </w:tcPr>
          <w:p w14:paraId="564F76D0">
            <w:pPr>
              <w:spacing w:before="0" w:after="120" w:line="312" w:lineRule="auto"/>
              <w:jc w:val="left"/>
            </w:pPr>
            <w:r>
              <w:rPr>
                <w:rFonts w:ascii="Times New Roman" w:hAnsi="Times New Roman" w:eastAsia="Times New Roman" w:cs="Times New Roman"/>
                <w:b w:val="0"/>
                <w:i w:val="0"/>
                <w:sz w:val="22"/>
              </w:rPr>
              <w:t>Đăng ký ngoài thời gian</w:t>
            </w:r>
          </w:p>
        </w:tc>
        <w:tc>
          <w:tcPr>
            <w:tcW w:w="1701" w:type="dxa"/>
          </w:tcPr>
          <w:p w14:paraId="2E249CA1">
            <w:pPr>
              <w:spacing w:before="0" w:after="120" w:line="312" w:lineRule="auto"/>
              <w:jc w:val="left"/>
            </w:pPr>
            <w:r>
              <w:rPr>
                <w:rFonts w:ascii="Times New Roman" w:hAnsi="Times New Roman" w:eastAsia="Times New Roman" w:cs="Times New Roman"/>
                <w:b w:val="0"/>
                <w:i w:val="0"/>
                <w:sz w:val="22"/>
              </w:rPr>
              <w:t>enrollment_open chưa đến hoặc đã qua enrollment_close</w:t>
            </w:r>
          </w:p>
        </w:tc>
        <w:tc>
          <w:tcPr>
            <w:tcW w:w="2551" w:type="dxa"/>
          </w:tcPr>
          <w:p w14:paraId="5A935C26">
            <w:pPr>
              <w:spacing w:before="0" w:after="120" w:line="312" w:lineRule="auto"/>
              <w:jc w:val="left"/>
            </w:pPr>
            <w:r>
              <w:rPr>
                <w:rFonts w:ascii="Times New Roman" w:hAnsi="Times New Roman" w:eastAsia="Times New Roman" w:cs="Times New Roman"/>
                <w:b w:val="0"/>
                <w:i w:val="0"/>
                <w:sz w:val="22"/>
              </w:rPr>
              <w:t>"Ngoài thời gian đăng ký học phần"</w:t>
            </w:r>
          </w:p>
        </w:tc>
        <w:tc>
          <w:tcPr>
            <w:tcW w:w="1134" w:type="dxa"/>
          </w:tcPr>
          <w:p w14:paraId="4FB5E9A5">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75DEABA4">
            <w:pPr>
              <w:spacing w:before="0" w:after="120" w:line="312" w:lineRule="auto"/>
              <w:jc w:val="center"/>
            </w:pPr>
            <w:r>
              <w:rPr>
                <w:rFonts w:ascii="Times New Roman" w:hAnsi="Times New Roman" w:eastAsia="Times New Roman" w:cs="Times New Roman"/>
                <w:b w:val="0"/>
                <w:i w:val="0"/>
                <w:sz w:val="22"/>
              </w:rPr>
              <w:t>[TODO-TEAM]</w:t>
            </w:r>
          </w:p>
        </w:tc>
      </w:tr>
      <w:tr w14:paraId="2462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36CFC2DD">
            <w:pPr>
              <w:spacing w:before="0" w:after="120" w:line="312" w:lineRule="auto"/>
              <w:jc w:val="center"/>
            </w:pPr>
            <w:r>
              <w:rPr>
                <w:rFonts w:ascii="Times New Roman" w:hAnsi="Times New Roman" w:eastAsia="Times New Roman" w:cs="Times New Roman"/>
                <w:b w:val="0"/>
                <w:i w:val="0"/>
                <w:sz w:val="22"/>
              </w:rPr>
              <w:t>TC02-06</w:t>
            </w:r>
          </w:p>
        </w:tc>
        <w:tc>
          <w:tcPr>
            <w:tcW w:w="1871" w:type="dxa"/>
          </w:tcPr>
          <w:p w14:paraId="4478A1CF">
            <w:pPr>
              <w:spacing w:before="0" w:after="120" w:line="312" w:lineRule="auto"/>
              <w:jc w:val="left"/>
            </w:pPr>
            <w:r>
              <w:rPr>
                <w:rFonts w:ascii="Times New Roman" w:hAnsi="Times New Roman" w:eastAsia="Times New Roman" w:cs="Times New Roman"/>
                <w:b w:val="0"/>
                <w:i w:val="0"/>
                <w:sz w:val="22"/>
              </w:rPr>
              <w:t>Đăng ký học phần đã đầy</w:t>
            </w:r>
          </w:p>
        </w:tc>
        <w:tc>
          <w:tcPr>
            <w:tcW w:w="1701" w:type="dxa"/>
          </w:tcPr>
          <w:p w14:paraId="7546DE35">
            <w:pPr>
              <w:spacing w:before="0" w:after="120" w:line="312" w:lineRule="auto"/>
              <w:jc w:val="left"/>
            </w:pPr>
            <w:r>
              <w:rPr>
                <w:rFonts w:ascii="Times New Roman" w:hAnsi="Times New Roman" w:eastAsia="Times New Roman" w:cs="Times New Roman"/>
                <w:b w:val="0"/>
                <w:i w:val="0"/>
                <w:sz w:val="22"/>
              </w:rPr>
              <w:t>current_students = max_students</w:t>
            </w:r>
          </w:p>
        </w:tc>
        <w:tc>
          <w:tcPr>
            <w:tcW w:w="2551" w:type="dxa"/>
          </w:tcPr>
          <w:p w14:paraId="3573EA1D">
            <w:pPr>
              <w:spacing w:before="0" w:after="120" w:line="312" w:lineRule="auto"/>
              <w:jc w:val="left"/>
            </w:pPr>
            <w:r>
              <w:rPr>
                <w:rFonts w:ascii="Times New Roman" w:hAnsi="Times New Roman" w:eastAsia="Times New Roman" w:cs="Times New Roman"/>
                <w:b w:val="0"/>
                <w:i w:val="0"/>
                <w:sz w:val="22"/>
              </w:rPr>
              <w:t>"Học phần đã đủ sinh viên"</w:t>
            </w:r>
          </w:p>
        </w:tc>
        <w:tc>
          <w:tcPr>
            <w:tcW w:w="1134" w:type="dxa"/>
          </w:tcPr>
          <w:p w14:paraId="18CF07C7">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3E891742">
            <w:pPr>
              <w:spacing w:before="0" w:after="120" w:line="312" w:lineRule="auto"/>
              <w:jc w:val="center"/>
            </w:pPr>
            <w:r>
              <w:rPr>
                <w:rFonts w:ascii="Times New Roman" w:hAnsi="Times New Roman" w:eastAsia="Times New Roman" w:cs="Times New Roman"/>
                <w:b w:val="0"/>
                <w:i w:val="0"/>
                <w:sz w:val="22"/>
              </w:rPr>
              <w:t>[TODO-TEAM]</w:t>
            </w:r>
          </w:p>
        </w:tc>
      </w:tr>
      <w:tr w14:paraId="6A59A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59CEFE6D">
            <w:pPr>
              <w:spacing w:before="0" w:after="120" w:line="312" w:lineRule="auto"/>
              <w:jc w:val="center"/>
            </w:pPr>
            <w:r>
              <w:rPr>
                <w:rFonts w:ascii="Times New Roman" w:hAnsi="Times New Roman" w:eastAsia="Times New Roman" w:cs="Times New Roman"/>
                <w:b w:val="0"/>
                <w:i w:val="0"/>
                <w:sz w:val="22"/>
              </w:rPr>
              <w:t>TC02-07</w:t>
            </w:r>
          </w:p>
        </w:tc>
        <w:tc>
          <w:tcPr>
            <w:tcW w:w="1871" w:type="dxa"/>
          </w:tcPr>
          <w:p w14:paraId="2D6D571F">
            <w:pPr>
              <w:spacing w:before="0" w:after="120" w:line="312" w:lineRule="auto"/>
              <w:jc w:val="left"/>
            </w:pPr>
            <w:r>
              <w:rPr>
                <w:rFonts w:ascii="Times New Roman" w:hAnsi="Times New Roman" w:eastAsia="Times New Roman" w:cs="Times New Roman"/>
                <w:b w:val="0"/>
                <w:i w:val="0"/>
                <w:sz w:val="22"/>
              </w:rPr>
              <w:t>Hủy đăng ký hợp lệ</w:t>
            </w:r>
          </w:p>
        </w:tc>
        <w:tc>
          <w:tcPr>
            <w:tcW w:w="1701" w:type="dxa"/>
          </w:tcPr>
          <w:p w14:paraId="7008BBDF">
            <w:pPr>
              <w:spacing w:before="0" w:after="120" w:line="312" w:lineRule="auto"/>
              <w:jc w:val="left"/>
            </w:pPr>
            <w:r>
              <w:rPr>
                <w:rFonts w:ascii="Times New Roman" w:hAnsi="Times New Roman" w:eastAsia="Times New Roman" w:cs="Times New Roman"/>
                <w:b w:val="0"/>
                <w:i w:val="0"/>
                <w:sz w:val="22"/>
              </w:rPr>
              <w:t>SV có enrollment REGISTERED, đúng thời gian hủy</w:t>
            </w:r>
          </w:p>
        </w:tc>
        <w:tc>
          <w:tcPr>
            <w:tcW w:w="2551" w:type="dxa"/>
          </w:tcPr>
          <w:p w14:paraId="1A829DE6">
            <w:pPr>
              <w:spacing w:before="0" w:after="120" w:line="312" w:lineRule="auto"/>
              <w:jc w:val="left"/>
            </w:pPr>
            <w:r>
              <w:rPr>
                <w:rFonts w:ascii="Times New Roman" w:hAnsi="Times New Roman" w:eastAsia="Times New Roman" w:cs="Times New Roman"/>
                <w:b w:val="0"/>
                <w:i w:val="0"/>
                <w:sz w:val="22"/>
              </w:rPr>
              <w:t>status=CANCELLED, current_students -1</w:t>
            </w:r>
          </w:p>
        </w:tc>
        <w:tc>
          <w:tcPr>
            <w:tcW w:w="1134" w:type="dxa"/>
          </w:tcPr>
          <w:p w14:paraId="11F00355">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3605D74F">
            <w:pPr>
              <w:spacing w:before="0" w:after="120" w:line="312" w:lineRule="auto"/>
              <w:jc w:val="center"/>
            </w:pPr>
            <w:r>
              <w:rPr>
                <w:rFonts w:ascii="Times New Roman" w:hAnsi="Times New Roman" w:eastAsia="Times New Roman" w:cs="Times New Roman"/>
                <w:b w:val="0"/>
                <w:i w:val="0"/>
                <w:sz w:val="22"/>
              </w:rPr>
              <w:t>[TODO-TEAM]</w:t>
            </w:r>
          </w:p>
        </w:tc>
      </w:tr>
      <w:tr w14:paraId="5185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gridSpan w:val="6"/>
          </w:tcPr>
          <w:p w14:paraId="6F813C9D">
            <w:pPr>
              <w:spacing w:before="0" w:after="120" w:line="312" w:lineRule="auto"/>
              <w:jc w:val="left"/>
            </w:pPr>
            <w:r>
              <w:rPr>
                <w:rFonts w:ascii="Times New Roman" w:hAnsi="Times New Roman" w:eastAsia="Times New Roman" w:cs="Times New Roman"/>
                <w:b/>
                <w:i w:val="0"/>
                <w:sz w:val="22"/>
              </w:rPr>
              <w:t>NHÓM TC03 — NHẬP ĐIỂM VÀ DUYỆT</w:t>
            </w:r>
          </w:p>
        </w:tc>
      </w:tr>
      <w:tr w14:paraId="114C0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66F82B14">
            <w:pPr>
              <w:spacing w:before="0" w:after="120" w:line="312" w:lineRule="auto"/>
              <w:jc w:val="center"/>
            </w:pPr>
            <w:r>
              <w:rPr>
                <w:rFonts w:ascii="Times New Roman" w:hAnsi="Times New Roman" w:eastAsia="Times New Roman" w:cs="Times New Roman"/>
                <w:b w:val="0"/>
                <w:i w:val="0"/>
                <w:sz w:val="22"/>
              </w:rPr>
              <w:t>TC03-01</w:t>
            </w:r>
          </w:p>
        </w:tc>
        <w:tc>
          <w:tcPr>
            <w:tcW w:w="1871" w:type="dxa"/>
          </w:tcPr>
          <w:p w14:paraId="6E109721">
            <w:pPr>
              <w:spacing w:before="0" w:after="120" w:line="312" w:lineRule="auto"/>
              <w:jc w:val="left"/>
            </w:pPr>
            <w:r>
              <w:rPr>
                <w:rFonts w:ascii="Times New Roman" w:hAnsi="Times New Roman" w:eastAsia="Times New Roman" w:cs="Times New Roman"/>
                <w:b w:val="0"/>
                <w:i w:val="0"/>
                <w:sz w:val="22"/>
              </w:rPr>
              <w:t>Nhập điểm hợp lệ, tính điểm tự động</w:t>
            </w:r>
          </w:p>
        </w:tc>
        <w:tc>
          <w:tcPr>
            <w:tcW w:w="1701" w:type="dxa"/>
          </w:tcPr>
          <w:p w14:paraId="7DF0B192">
            <w:pPr>
              <w:spacing w:before="0" w:after="120" w:line="312" w:lineRule="auto"/>
              <w:jc w:val="left"/>
            </w:pPr>
            <w:r>
              <w:rPr>
                <w:rFonts w:ascii="Times New Roman" w:hAnsi="Times New Roman" w:eastAsia="Times New Roman" w:cs="Times New Roman"/>
                <w:b w:val="0"/>
                <w:i w:val="0"/>
                <w:sz w:val="22"/>
              </w:rPr>
              <w:t>CC=8, GK=7, CK=6, trọng số 0.1/0.3/0.6</w:t>
            </w:r>
          </w:p>
        </w:tc>
        <w:tc>
          <w:tcPr>
            <w:tcW w:w="2551" w:type="dxa"/>
          </w:tcPr>
          <w:p w14:paraId="3456C71E">
            <w:pPr>
              <w:spacing w:before="0" w:after="120" w:line="312" w:lineRule="auto"/>
              <w:jc w:val="left"/>
            </w:pPr>
            <w:r>
              <w:rPr>
                <w:rFonts w:ascii="Times New Roman" w:hAnsi="Times New Roman" w:eastAsia="Times New Roman" w:cs="Times New Roman"/>
                <w:b w:val="0"/>
                <w:i w:val="0"/>
                <w:sz w:val="22"/>
              </w:rPr>
              <w:t>total_score=6.5, letter_grade=B+, gpa_point=3.0</w:t>
            </w:r>
          </w:p>
        </w:tc>
        <w:tc>
          <w:tcPr>
            <w:tcW w:w="1134" w:type="dxa"/>
          </w:tcPr>
          <w:p w14:paraId="4EF2B268">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037C94DE">
            <w:pPr>
              <w:spacing w:before="0" w:after="120" w:line="312" w:lineRule="auto"/>
              <w:jc w:val="center"/>
            </w:pPr>
            <w:r>
              <w:rPr>
                <w:rFonts w:ascii="Times New Roman" w:hAnsi="Times New Roman" w:eastAsia="Times New Roman" w:cs="Times New Roman"/>
                <w:b w:val="0"/>
                <w:i w:val="0"/>
                <w:sz w:val="22"/>
              </w:rPr>
              <w:t>[TODO-TEAM]</w:t>
            </w:r>
          </w:p>
        </w:tc>
      </w:tr>
      <w:tr w14:paraId="24B0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1B730E19">
            <w:pPr>
              <w:spacing w:before="0" w:after="120" w:line="312" w:lineRule="auto"/>
              <w:jc w:val="center"/>
            </w:pPr>
            <w:r>
              <w:rPr>
                <w:rFonts w:ascii="Times New Roman" w:hAnsi="Times New Roman" w:eastAsia="Times New Roman" w:cs="Times New Roman"/>
                <w:b w:val="0"/>
                <w:i w:val="0"/>
                <w:sz w:val="22"/>
              </w:rPr>
              <w:t>TC03-02</w:t>
            </w:r>
          </w:p>
        </w:tc>
        <w:tc>
          <w:tcPr>
            <w:tcW w:w="1871" w:type="dxa"/>
          </w:tcPr>
          <w:p w14:paraId="1C5AA1DB">
            <w:pPr>
              <w:spacing w:before="0" w:after="120" w:line="312" w:lineRule="auto"/>
              <w:jc w:val="left"/>
            </w:pPr>
            <w:r>
              <w:rPr>
                <w:rFonts w:ascii="Times New Roman" w:hAnsi="Times New Roman" w:eastAsia="Times New Roman" w:cs="Times New Roman"/>
                <w:b w:val="0"/>
                <w:i w:val="0"/>
                <w:sz w:val="22"/>
              </w:rPr>
              <w:t>Nhập điểm âm hoặc lớn hơn 10</w:t>
            </w:r>
          </w:p>
        </w:tc>
        <w:tc>
          <w:tcPr>
            <w:tcW w:w="1701" w:type="dxa"/>
          </w:tcPr>
          <w:p w14:paraId="43B39440">
            <w:pPr>
              <w:spacing w:before="0" w:after="120" w:line="312" w:lineRule="auto"/>
              <w:jc w:val="left"/>
            </w:pPr>
            <w:r>
              <w:rPr>
                <w:rFonts w:ascii="Times New Roman" w:hAnsi="Times New Roman" w:eastAsia="Times New Roman" w:cs="Times New Roman"/>
                <w:b w:val="0"/>
                <w:i w:val="0"/>
                <w:sz w:val="22"/>
              </w:rPr>
              <w:t>CC=-1 hoặc CK=11</w:t>
            </w:r>
          </w:p>
        </w:tc>
        <w:tc>
          <w:tcPr>
            <w:tcW w:w="2551" w:type="dxa"/>
          </w:tcPr>
          <w:p w14:paraId="2805A8E6">
            <w:pPr>
              <w:spacing w:before="0" w:after="120" w:line="312" w:lineRule="auto"/>
              <w:jc w:val="left"/>
            </w:pPr>
            <w:r>
              <w:rPr>
                <w:rFonts w:ascii="Times New Roman" w:hAnsi="Times New Roman" w:eastAsia="Times New Roman" w:cs="Times New Roman"/>
                <w:b w:val="0"/>
                <w:i w:val="0"/>
                <w:sz w:val="22"/>
              </w:rPr>
              <w:t>Validation lỗi, không lưu</w:t>
            </w:r>
          </w:p>
        </w:tc>
        <w:tc>
          <w:tcPr>
            <w:tcW w:w="1134" w:type="dxa"/>
          </w:tcPr>
          <w:p w14:paraId="01D14365">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6CC69D44">
            <w:pPr>
              <w:spacing w:before="0" w:after="120" w:line="312" w:lineRule="auto"/>
              <w:jc w:val="center"/>
            </w:pPr>
            <w:r>
              <w:rPr>
                <w:rFonts w:ascii="Times New Roman" w:hAnsi="Times New Roman" w:eastAsia="Times New Roman" w:cs="Times New Roman"/>
                <w:b w:val="0"/>
                <w:i w:val="0"/>
                <w:sz w:val="22"/>
              </w:rPr>
              <w:t>[TODO-TEAM]</w:t>
            </w:r>
          </w:p>
        </w:tc>
      </w:tr>
      <w:tr w14:paraId="104D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5F0E776A">
            <w:pPr>
              <w:spacing w:before="0" w:after="120" w:line="312" w:lineRule="auto"/>
              <w:jc w:val="center"/>
            </w:pPr>
            <w:r>
              <w:rPr>
                <w:rFonts w:ascii="Times New Roman" w:hAnsi="Times New Roman" w:eastAsia="Times New Roman" w:cs="Times New Roman"/>
                <w:b w:val="0"/>
                <w:i w:val="0"/>
                <w:sz w:val="22"/>
              </w:rPr>
              <w:t>TC03-03</w:t>
            </w:r>
          </w:p>
        </w:tc>
        <w:tc>
          <w:tcPr>
            <w:tcW w:w="1871" w:type="dxa"/>
          </w:tcPr>
          <w:p w14:paraId="63039BA2">
            <w:pPr>
              <w:spacing w:before="0" w:after="120" w:line="312" w:lineRule="auto"/>
              <w:jc w:val="left"/>
            </w:pPr>
            <w:r>
              <w:rPr>
                <w:rFonts w:ascii="Times New Roman" w:hAnsi="Times New Roman" w:eastAsia="Times New Roman" w:cs="Times New Roman"/>
                <w:b w:val="0"/>
                <w:i w:val="0"/>
                <w:sz w:val="22"/>
              </w:rPr>
              <w:t>GV gửi duyệt, không tự sửa được</w:t>
            </w:r>
          </w:p>
        </w:tc>
        <w:tc>
          <w:tcPr>
            <w:tcW w:w="1701" w:type="dxa"/>
          </w:tcPr>
          <w:p w14:paraId="10A8A24F">
            <w:pPr>
              <w:spacing w:before="0" w:after="120" w:line="312" w:lineRule="auto"/>
              <w:jc w:val="left"/>
            </w:pPr>
            <w:r>
              <w:rPr>
                <w:rFonts w:ascii="Times New Roman" w:hAnsi="Times New Roman" w:eastAsia="Times New Roman" w:cs="Times New Roman"/>
                <w:b w:val="0"/>
                <w:i w:val="0"/>
                <w:sz w:val="22"/>
              </w:rPr>
              <w:t>status=SUBMITTED</w:t>
            </w:r>
          </w:p>
        </w:tc>
        <w:tc>
          <w:tcPr>
            <w:tcW w:w="2551" w:type="dxa"/>
          </w:tcPr>
          <w:p w14:paraId="2B518A1D">
            <w:pPr>
              <w:spacing w:before="0" w:after="120" w:line="312" w:lineRule="auto"/>
              <w:jc w:val="left"/>
            </w:pPr>
            <w:r>
              <w:rPr>
                <w:rFonts w:ascii="Times New Roman" w:hAnsi="Times New Roman" w:eastAsia="Times New Roman" w:cs="Times New Roman"/>
                <w:b w:val="0"/>
                <w:i w:val="0"/>
                <w:sz w:val="22"/>
              </w:rPr>
              <w:t>GV không chỉnh sửa được, cần Admin unlock</w:t>
            </w:r>
          </w:p>
        </w:tc>
        <w:tc>
          <w:tcPr>
            <w:tcW w:w="1134" w:type="dxa"/>
          </w:tcPr>
          <w:p w14:paraId="7E1F4D80">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49B608FF">
            <w:pPr>
              <w:spacing w:before="0" w:after="120" w:line="312" w:lineRule="auto"/>
              <w:jc w:val="center"/>
            </w:pPr>
            <w:r>
              <w:rPr>
                <w:rFonts w:ascii="Times New Roman" w:hAnsi="Times New Roman" w:eastAsia="Times New Roman" w:cs="Times New Roman"/>
                <w:b w:val="0"/>
                <w:i w:val="0"/>
                <w:sz w:val="22"/>
              </w:rPr>
              <w:t>[TODO-TEAM]</w:t>
            </w:r>
          </w:p>
        </w:tc>
      </w:tr>
      <w:tr w14:paraId="54A0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39468ED9">
            <w:pPr>
              <w:spacing w:before="0" w:after="120" w:line="312" w:lineRule="auto"/>
              <w:jc w:val="center"/>
            </w:pPr>
            <w:r>
              <w:rPr>
                <w:rFonts w:ascii="Times New Roman" w:hAnsi="Times New Roman" w:eastAsia="Times New Roman" w:cs="Times New Roman"/>
                <w:b w:val="0"/>
                <w:i w:val="0"/>
                <w:sz w:val="22"/>
              </w:rPr>
              <w:t>TC03-04</w:t>
            </w:r>
          </w:p>
        </w:tc>
        <w:tc>
          <w:tcPr>
            <w:tcW w:w="1871" w:type="dxa"/>
          </w:tcPr>
          <w:p w14:paraId="47637703">
            <w:pPr>
              <w:spacing w:before="0" w:after="120" w:line="312" w:lineRule="auto"/>
              <w:jc w:val="left"/>
            </w:pPr>
            <w:r>
              <w:rPr>
                <w:rFonts w:ascii="Times New Roman" w:hAnsi="Times New Roman" w:eastAsia="Times New Roman" w:cs="Times New Roman"/>
                <w:b w:val="0"/>
                <w:i w:val="0"/>
                <w:sz w:val="22"/>
              </w:rPr>
              <w:t>Admin duyệt điểm</w:t>
            </w:r>
          </w:p>
        </w:tc>
        <w:tc>
          <w:tcPr>
            <w:tcW w:w="1701" w:type="dxa"/>
          </w:tcPr>
          <w:p w14:paraId="3DC3CC82">
            <w:pPr>
              <w:spacing w:before="0" w:after="120" w:line="312" w:lineRule="auto"/>
              <w:jc w:val="left"/>
            </w:pPr>
            <w:r>
              <w:rPr>
                <w:rFonts w:ascii="Times New Roman" w:hAnsi="Times New Roman" w:eastAsia="Times New Roman" w:cs="Times New Roman"/>
                <w:b w:val="0"/>
                <w:i w:val="0"/>
                <w:sz w:val="22"/>
              </w:rPr>
              <w:t>status SUBMITTED → APPROVED</w:t>
            </w:r>
          </w:p>
        </w:tc>
        <w:tc>
          <w:tcPr>
            <w:tcW w:w="2551" w:type="dxa"/>
          </w:tcPr>
          <w:p w14:paraId="2A45ABEF">
            <w:pPr>
              <w:spacing w:before="0" w:after="120" w:line="312" w:lineRule="auto"/>
              <w:jc w:val="left"/>
            </w:pPr>
            <w:r>
              <w:rPr>
                <w:rFonts w:ascii="Times New Roman" w:hAnsi="Times New Roman" w:eastAsia="Times New Roman" w:cs="Times New Roman"/>
                <w:b w:val="0"/>
                <w:i w:val="0"/>
                <w:sz w:val="22"/>
              </w:rPr>
              <w:t>SV nhìn thấy điểm trong /student/grades</w:t>
            </w:r>
          </w:p>
        </w:tc>
        <w:tc>
          <w:tcPr>
            <w:tcW w:w="1134" w:type="dxa"/>
          </w:tcPr>
          <w:p w14:paraId="6DF9A49A">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1DA82FC3">
            <w:pPr>
              <w:spacing w:before="0" w:after="120" w:line="312" w:lineRule="auto"/>
              <w:jc w:val="center"/>
            </w:pPr>
            <w:r>
              <w:rPr>
                <w:rFonts w:ascii="Times New Roman" w:hAnsi="Times New Roman" w:eastAsia="Times New Roman" w:cs="Times New Roman"/>
                <w:b w:val="0"/>
                <w:i w:val="0"/>
                <w:sz w:val="22"/>
              </w:rPr>
              <w:t>[TODO-TEAM]</w:t>
            </w:r>
          </w:p>
        </w:tc>
      </w:tr>
      <w:tr w14:paraId="0933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4781F6F2">
            <w:pPr>
              <w:spacing w:before="0" w:after="120" w:line="312" w:lineRule="auto"/>
              <w:jc w:val="center"/>
            </w:pPr>
            <w:r>
              <w:rPr>
                <w:rFonts w:ascii="Times New Roman" w:hAnsi="Times New Roman" w:eastAsia="Times New Roman" w:cs="Times New Roman"/>
                <w:b w:val="0"/>
                <w:i w:val="0"/>
                <w:sz w:val="22"/>
              </w:rPr>
              <w:t>TC03-05</w:t>
            </w:r>
          </w:p>
        </w:tc>
        <w:tc>
          <w:tcPr>
            <w:tcW w:w="1871" w:type="dxa"/>
          </w:tcPr>
          <w:p w14:paraId="006979E1">
            <w:pPr>
              <w:spacing w:before="0" w:after="120" w:line="312" w:lineRule="auto"/>
              <w:jc w:val="left"/>
            </w:pPr>
            <w:r>
              <w:rPr>
                <w:rFonts w:ascii="Times New Roman" w:hAnsi="Times New Roman" w:eastAsia="Times New Roman" w:cs="Times New Roman"/>
                <w:b w:val="0"/>
                <w:i w:val="0"/>
                <w:sz w:val="22"/>
              </w:rPr>
              <w:t>SV cố sửa điểm qua API trực tiếp</w:t>
            </w:r>
          </w:p>
        </w:tc>
        <w:tc>
          <w:tcPr>
            <w:tcW w:w="1701" w:type="dxa"/>
          </w:tcPr>
          <w:p w14:paraId="418EBF0C">
            <w:pPr>
              <w:spacing w:before="0" w:after="120" w:line="312" w:lineRule="auto"/>
              <w:jc w:val="left"/>
            </w:pPr>
            <w:r>
              <w:rPr>
                <w:rFonts w:ascii="Times New Roman" w:hAnsi="Times New Roman" w:eastAsia="Times New Roman" w:cs="Times New Roman"/>
                <w:b w:val="0"/>
                <w:i w:val="0"/>
                <w:sz w:val="22"/>
              </w:rPr>
              <w:t>SV gọi UPDATE grades</w:t>
            </w:r>
          </w:p>
        </w:tc>
        <w:tc>
          <w:tcPr>
            <w:tcW w:w="2551" w:type="dxa"/>
          </w:tcPr>
          <w:p w14:paraId="4DECCD80">
            <w:pPr>
              <w:spacing w:before="0" w:after="120" w:line="312" w:lineRule="auto"/>
              <w:jc w:val="left"/>
            </w:pPr>
            <w:r>
              <w:rPr>
                <w:rFonts w:ascii="Times New Roman" w:hAnsi="Times New Roman" w:eastAsia="Times New Roman" w:cs="Times New Roman"/>
                <w:b w:val="0"/>
                <w:i w:val="0"/>
                <w:sz w:val="22"/>
              </w:rPr>
              <w:t>RLS từ chối, lỗi permission</w:t>
            </w:r>
          </w:p>
        </w:tc>
        <w:tc>
          <w:tcPr>
            <w:tcW w:w="1134" w:type="dxa"/>
          </w:tcPr>
          <w:p w14:paraId="43EFF11A">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6C8C6D08">
            <w:pPr>
              <w:spacing w:before="0" w:after="120" w:line="312" w:lineRule="auto"/>
              <w:jc w:val="center"/>
            </w:pPr>
            <w:r>
              <w:rPr>
                <w:rFonts w:ascii="Times New Roman" w:hAnsi="Times New Roman" w:eastAsia="Times New Roman" w:cs="Times New Roman"/>
                <w:b w:val="0"/>
                <w:i w:val="0"/>
                <w:sz w:val="22"/>
              </w:rPr>
              <w:t>[TODO-TEAM]</w:t>
            </w:r>
          </w:p>
        </w:tc>
      </w:tr>
      <w:tr w14:paraId="309F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gridSpan w:val="6"/>
          </w:tcPr>
          <w:p w14:paraId="69EA5280">
            <w:pPr>
              <w:spacing w:before="0" w:after="120" w:line="312" w:lineRule="auto"/>
              <w:jc w:val="left"/>
            </w:pPr>
            <w:r>
              <w:rPr>
                <w:rFonts w:ascii="Times New Roman" w:hAnsi="Times New Roman" w:eastAsia="Times New Roman" w:cs="Times New Roman"/>
                <w:b/>
                <w:i w:val="0"/>
                <w:sz w:val="22"/>
              </w:rPr>
              <w:t>NHÓM TC04 — TRIGGER TÍNH ĐIỂM</w:t>
            </w:r>
          </w:p>
        </w:tc>
      </w:tr>
      <w:tr w14:paraId="0465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07C096C5">
            <w:pPr>
              <w:spacing w:before="0" w:after="120" w:line="312" w:lineRule="auto"/>
              <w:jc w:val="center"/>
            </w:pPr>
            <w:r>
              <w:rPr>
                <w:rFonts w:ascii="Times New Roman" w:hAnsi="Times New Roman" w:eastAsia="Times New Roman" w:cs="Times New Roman"/>
                <w:b w:val="0"/>
                <w:i w:val="0"/>
                <w:sz w:val="22"/>
              </w:rPr>
              <w:t>TC04-01</w:t>
            </w:r>
          </w:p>
        </w:tc>
        <w:tc>
          <w:tcPr>
            <w:tcW w:w="1871" w:type="dxa"/>
          </w:tcPr>
          <w:p w14:paraId="5022317E">
            <w:pPr>
              <w:spacing w:before="0" w:after="120" w:line="312" w:lineRule="auto"/>
              <w:jc w:val="left"/>
            </w:pPr>
            <w:r>
              <w:rPr>
                <w:rFonts w:ascii="Times New Roman" w:hAnsi="Times New Roman" w:eastAsia="Times New Roman" w:cs="Times New Roman"/>
                <w:b w:val="0"/>
                <w:i w:val="0"/>
                <w:sz w:val="22"/>
              </w:rPr>
              <w:t>Thay đổi 1 điểm thành phần, trigger tính lại</w:t>
            </w:r>
          </w:p>
        </w:tc>
        <w:tc>
          <w:tcPr>
            <w:tcW w:w="1701" w:type="dxa"/>
          </w:tcPr>
          <w:p w14:paraId="6F767FBB">
            <w:pPr>
              <w:spacing w:before="0" w:after="120" w:line="312" w:lineRule="auto"/>
              <w:jc w:val="left"/>
            </w:pPr>
            <w:r>
              <w:rPr>
                <w:rFonts w:ascii="Times New Roman" w:hAnsi="Times New Roman" w:eastAsia="Times New Roman" w:cs="Times New Roman"/>
                <w:b w:val="0"/>
                <w:i w:val="0"/>
                <w:sz w:val="22"/>
              </w:rPr>
              <w:t>Sửa final_score từ 6 → 8</w:t>
            </w:r>
          </w:p>
        </w:tc>
        <w:tc>
          <w:tcPr>
            <w:tcW w:w="2551" w:type="dxa"/>
          </w:tcPr>
          <w:p w14:paraId="391583BA">
            <w:pPr>
              <w:spacing w:before="0" w:after="120" w:line="312" w:lineRule="auto"/>
              <w:jc w:val="left"/>
            </w:pPr>
            <w:r>
              <w:rPr>
                <w:rFonts w:ascii="Times New Roman" w:hAnsi="Times New Roman" w:eastAsia="Times New Roman" w:cs="Times New Roman"/>
                <w:b w:val="0"/>
                <w:i w:val="0"/>
                <w:sz w:val="22"/>
              </w:rPr>
              <w:t>total_score, letter_grade, gpa_point cập nhật ngay</w:t>
            </w:r>
          </w:p>
        </w:tc>
        <w:tc>
          <w:tcPr>
            <w:tcW w:w="1134" w:type="dxa"/>
          </w:tcPr>
          <w:p w14:paraId="439A7540">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015BD4D9">
            <w:pPr>
              <w:spacing w:before="0" w:after="120" w:line="312" w:lineRule="auto"/>
              <w:jc w:val="center"/>
            </w:pPr>
            <w:r>
              <w:rPr>
                <w:rFonts w:ascii="Times New Roman" w:hAnsi="Times New Roman" w:eastAsia="Times New Roman" w:cs="Times New Roman"/>
                <w:b w:val="0"/>
                <w:i w:val="0"/>
                <w:sz w:val="22"/>
              </w:rPr>
              <w:t>[TODO-TEAM]</w:t>
            </w:r>
          </w:p>
        </w:tc>
      </w:tr>
      <w:tr w14:paraId="3B639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5E4252F9">
            <w:pPr>
              <w:spacing w:before="0" w:after="120" w:line="312" w:lineRule="auto"/>
              <w:jc w:val="center"/>
            </w:pPr>
            <w:r>
              <w:rPr>
                <w:rFonts w:ascii="Times New Roman" w:hAnsi="Times New Roman" w:eastAsia="Times New Roman" w:cs="Times New Roman"/>
                <w:b w:val="0"/>
                <w:i w:val="0"/>
                <w:sz w:val="22"/>
              </w:rPr>
              <w:t>TC04-02</w:t>
            </w:r>
          </w:p>
        </w:tc>
        <w:tc>
          <w:tcPr>
            <w:tcW w:w="1871" w:type="dxa"/>
          </w:tcPr>
          <w:p w14:paraId="2C9DB0D5">
            <w:pPr>
              <w:spacing w:before="0" w:after="120" w:line="312" w:lineRule="auto"/>
              <w:jc w:val="left"/>
            </w:pPr>
            <w:r>
              <w:rPr>
                <w:rFonts w:ascii="Times New Roman" w:hAnsi="Times New Roman" w:eastAsia="Times New Roman" w:cs="Times New Roman"/>
                <w:b w:val="0"/>
                <w:i w:val="0"/>
                <w:sz w:val="22"/>
              </w:rPr>
              <w:t>Thang điểm chữ đúng</w:t>
            </w:r>
          </w:p>
        </w:tc>
        <w:tc>
          <w:tcPr>
            <w:tcW w:w="1701" w:type="dxa"/>
          </w:tcPr>
          <w:p w14:paraId="0F378F79">
            <w:pPr>
              <w:spacing w:before="0" w:after="120" w:line="312" w:lineRule="auto"/>
              <w:jc w:val="left"/>
            </w:pPr>
            <w:r>
              <w:rPr>
                <w:rFonts w:ascii="Times New Roman" w:hAnsi="Times New Roman" w:eastAsia="Times New Roman" w:cs="Times New Roman"/>
                <w:b w:val="0"/>
                <w:i w:val="0"/>
                <w:sz w:val="22"/>
              </w:rPr>
              <w:t>total=3.9 | total=4.5 | total=5.5 | total=7.5 | total=8.5 | total=9.1</w:t>
            </w:r>
          </w:p>
        </w:tc>
        <w:tc>
          <w:tcPr>
            <w:tcW w:w="2551" w:type="dxa"/>
          </w:tcPr>
          <w:p w14:paraId="14426DDD">
            <w:pPr>
              <w:spacing w:before="0" w:after="120" w:line="312" w:lineRule="auto"/>
              <w:jc w:val="left"/>
            </w:pPr>
            <w:r>
              <w:rPr>
                <w:rFonts w:ascii="Times New Roman" w:hAnsi="Times New Roman" w:eastAsia="Times New Roman" w:cs="Times New Roman"/>
                <w:b w:val="0"/>
                <w:i w:val="0"/>
                <w:sz w:val="22"/>
              </w:rPr>
              <w:t>F | D | C | B | A | A+</w:t>
            </w:r>
          </w:p>
        </w:tc>
        <w:tc>
          <w:tcPr>
            <w:tcW w:w="1134" w:type="dxa"/>
          </w:tcPr>
          <w:p w14:paraId="60E2D943">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32340B0F">
            <w:pPr>
              <w:spacing w:before="0" w:after="120" w:line="312" w:lineRule="auto"/>
              <w:jc w:val="center"/>
            </w:pPr>
            <w:r>
              <w:rPr>
                <w:rFonts w:ascii="Times New Roman" w:hAnsi="Times New Roman" w:eastAsia="Times New Roman" w:cs="Times New Roman"/>
                <w:b w:val="0"/>
                <w:i w:val="0"/>
                <w:sz w:val="22"/>
              </w:rPr>
              <w:t>[TODO-TEAM]</w:t>
            </w:r>
          </w:p>
        </w:tc>
      </w:tr>
      <w:tr w14:paraId="4601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3BBE75F5">
            <w:pPr>
              <w:spacing w:before="0" w:after="120" w:line="312" w:lineRule="auto"/>
              <w:jc w:val="center"/>
            </w:pPr>
            <w:r>
              <w:rPr>
                <w:rFonts w:ascii="Times New Roman" w:hAnsi="Times New Roman" w:eastAsia="Times New Roman" w:cs="Times New Roman"/>
                <w:b w:val="0"/>
                <w:i w:val="0"/>
                <w:sz w:val="22"/>
              </w:rPr>
              <w:t>TC04-03</w:t>
            </w:r>
          </w:p>
        </w:tc>
        <w:tc>
          <w:tcPr>
            <w:tcW w:w="1871" w:type="dxa"/>
          </w:tcPr>
          <w:p w14:paraId="0B1682D9">
            <w:pPr>
              <w:spacing w:before="0" w:after="120" w:line="312" w:lineRule="auto"/>
              <w:jc w:val="left"/>
            </w:pPr>
            <w:r>
              <w:rPr>
                <w:rFonts w:ascii="Times New Roman" w:hAnsi="Times New Roman" w:eastAsia="Times New Roman" w:cs="Times New Roman"/>
                <w:b w:val="0"/>
                <w:i w:val="0"/>
                <w:sz w:val="22"/>
              </w:rPr>
              <w:t>Lịch sử thay đổi điểm được ghi</w:t>
            </w:r>
          </w:p>
        </w:tc>
        <w:tc>
          <w:tcPr>
            <w:tcW w:w="1701" w:type="dxa"/>
          </w:tcPr>
          <w:p w14:paraId="5CE5FAEB">
            <w:pPr>
              <w:spacing w:before="0" w:after="120" w:line="312" w:lineRule="auto"/>
              <w:jc w:val="left"/>
            </w:pPr>
            <w:r>
              <w:rPr>
                <w:rFonts w:ascii="Times New Roman" w:hAnsi="Times New Roman" w:eastAsia="Times New Roman" w:cs="Times New Roman"/>
                <w:b w:val="0"/>
                <w:i w:val="0"/>
                <w:sz w:val="22"/>
              </w:rPr>
              <w:t>Sửa điểm bất kỳ</w:t>
            </w:r>
          </w:p>
        </w:tc>
        <w:tc>
          <w:tcPr>
            <w:tcW w:w="2551" w:type="dxa"/>
          </w:tcPr>
          <w:p w14:paraId="5CFA10A4">
            <w:pPr>
              <w:spacing w:before="0" w:after="120" w:line="312" w:lineRule="auto"/>
              <w:jc w:val="left"/>
            </w:pPr>
            <w:r>
              <w:rPr>
                <w:rFonts w:ascii="Times New Roman" w:hAnsi="Times New Roman" w:eastAsia="Times New Roman" w:cs="Times New Roman"/>
                <w:b w:val="0"/>
                <w:i w:val="0"/>
                <w:sz w:val="22"/>
              </w:rPr>
              <w:t>Xuất hiện bản ghi trong grade_change_logs</w:t>
            </w:r>
          </w:p>
        </w:tc>
        <w:tc>
          <w:tcPr>
            <w:tcW w:w="1134" w:type="dxa"/>
          </w:tcPr>
          <w:p w14:paraId="4D840C67">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79FE63E8">
            <w:pPr>
              <w:spacing w:before="0" w:after="120" w:line="312" w:lineRule="auto"/>
              <w:jc w:val="center"/>
            </w:pPr>
            <w:r>
              <w:rPr>
                <w:rFonts w:ascii="Times New Roman" w:hAnsi="Times New Roman" w:eastAsia="Times New Roman" w:cs="Times New Roman"/>
                <w:b w:val="0"/>
                <w:i w:val="0"/>
                <w:sz w:val="22"/>
              </w:rPr>
              <w:t>[TODO-TEAM]</w:t>
            </w:r>
          </w:p>
        </w:tc>
      </w:tr>
      <w:tr w14:paraId="25F5F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1" w:type="dxa"/>
            <w:gridSpan w:val="6"/>
          </w:tcPr>
          <w:p w14:paraId="2BA13040">
            <w:pPr>
              <w:spacing w:before="0" w:after="120" w:line="312" w:lineRule="auto"/>
              <w:jc w:val="left"/>
            </w:pPr>
            <w:r>
              <w:rPr>
                <w:rFonts w:ascii="Times New Roman" w:hAnsi="Times New Roman" w:eastAsia="Times New Roman" w:cs="Times New Roman"/>
                <w:b/>
                <w:i w:val="0"/>
                <w:sz w:val="22"/>
              </w:rPr>
              <w:t>NHÓM TC05 — PHÚC KHẢO</w:t>
            </w:r>
          </w:p>
        </w:tc>
      </w:tr>
      <w:tr w14:paraId="605A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750965DC">
            <w:pPr>
              <w:spacing w:before="0" w:after="120" w:line="312" w:lineRule="auto"/>
              <w:jc w:val="center"/>
            </w:pPr>
            <w:r>
              <w:rPr>
                <w:rFonts w:ascii="Times New Roman" w:hAnsi="Times New Roman" w:eastAsia="Times New Roman" w:cs="Times New Roman"/>
                <w:b w:val="0"/>
                <w:i w:val="0"/>
                <w:sz w:val="22"/>
              </w:rPr>
              <w:t>TC05-01</w:t>
            </w:r>
          </w:p>
        </w:tc>
        <w:tc>
          <w:tcPr>
            <w:tcW w:w="1871" w:type="dxa"/>
          </w:tcPr>
          <w:p w14:paraId="67DF8647">
            <w:pPr>
              <w:spacing w:before="0" w:after="120" w:line="312" w:lineRule="auto"/>
              <w:jc w:val="left"/>
            </w:pPr>
            <w:r>
              <w:rPr>
                <w:rFonts w:ascii="Times New Roman" w:hAnsi="Times New Roman" w:eastAsia="Times New Roman" w:cs="Times New Roman"/>
                <w:b w:val="0"/>
                <w:i w:val="0"/>
                <w:sz w:val="22"/>
              </w:rPr>
              <w:t>Gửi phúc khảo hợp lệ</w:t>
            </w:r>
          </w:p>
        </w:tc>
        <w:tc>
          <w:tcPr>
            <w:tcW w:w="1701" w:type="dxa"/>
          </w:tcPr>
          <w:p w14:paraId="243EC657">
            <w:pPr>
              <w:spacing w:before="0" w:after="120" w:line="312" w:lineRule="auto"/>
              <w:jc w:val="left"/>
            </w:pPr>
            <w:r>
              <w:rPr>
                <w:rFonts w:ascii="Times New Roman" w:hAnsi="Times New Roman" w:eastAsia="Times New Roman" w:cs="Times New Roman"/>
                <w:b w:val="0"/>
                <w:i w:val="0"/>
                <w:sz w:val="22"/>
              </w:rPr>
              <w:t>Điểm đang APPROVED, SV chưa có request PENDING</w:t>
            </w:r>
          </w:p>
        </w:tc>
        <w:tc>
          <w:tcPr>
            <w:tcW w:w="2551" w:type="dxa"/>
          </w:tcPr>
          <w:p w14:paraId="51308ABB">
            <w:pPr>
              <w:spacing w:before="0" w:after="120" w:line="312" w:lineRule="auto"/>
              <w:jc w:val="left"/>
            </w:pPr>
            <w:r>
              <w:rPr>
                <w:rFonts w:ascii="Times New Roman" w:hAnsi="Times New Roman" w:eastAsia="Times New Roman" w:cs="Times New Roman"/>
                <w:b w:val="0"/>
                <w:i w:val="0"/>
                <w:sz w:val="22"/>
              </w:rPr>
              <w:t>Tạo regrade_request với status=PENDING</w:t>
            </w:r>
          </w:p>
        </w:tc>
        <w:tc>
          <w:tcPr>
            <w:tcW w:w="1134" w:type="dxa"/>
          </w:tcPr>
          <w:p w14:paraId="07EFEF61">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424EE2E3">
            <w:pPr>
              <w:spacing w:before="0" w:after="120" w:line="312" w:lineRule="auto"/>
              <w:jc w:val="center"/>
            </w:pPr>
            <w:r>
              <w:rPr>
                <w:rFonts w:ascii="Times New Roman" w:hAnsi="Times New Roman" w:eastAsia="Times New Roman" w:cs="Times New Roman"/>
                <w:b w:val="0"/>
                <w:i w:val="0"/>
                <w:sz w:val="22"/>
              </w:rPr>
              <w:t>[TODO-TEAM]</w:t>
            </w:r>
          </w:p>
        </w:tc>
      </w:tr>
      <w:tr w14:paraId="6CFF1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69ECE16E">
            <w:pPr>
              <w:spacing w:before="0" w:after="120" w:line="312" w:lineRule="auto"/>
              <w:jc w:val="center"/>
            </w:pPr>
            <w:r>
              <w:rPr>
                <w:rFonts w:ascii="Times New Roman" w:hAnsi="Times New Roman" w:eastAsia="Times New Roman" w:cs="Times New Roman"/>
                <w:b w:val="0"/>
                <w:i w:val="0"/>
                <w:sz w:val="22"/>
              </w:rPr>
              <w:t>TC05-02</w:t>
            </w:r>
          </w:p>
        </w:tc>
        <w:tc>
          <w:tcPr>
            <w:tcW w:w="1871" w:type="dxa"/>
          </w:tcPr>
          <w:p w14:paraId="38FD55AD">
            <w:pPr>
              <w:spacing w:before="0" w:after="120" w:line="312" w:lineRule="auto"/>
              <w:jc w:val="left"/>
            </w:pPr>
            <w:r>
              <w:rPr>
                <w:rFonts w:ascii="Times New Roman" w:hAnsi="Times New Roman" w:eastAsia="Times New Roman" w:cs="Times New Roman"/>
                <w:b w:val="0"/>
                <w:i w:val="0"/>
                <w:sz w:val="22"/>
              </w:rPr>
              <w:t>Gửi phúc khảo trùng khi đang PENDING</w:t>
            </w:r>
          </w:p>
        </w:tc>
        <w:tc>
          <w:tcPr>
            <w:tcW w:w="1701" w:type="dxa"/>
          </w:tcPr>
          <w:p w14:paraId="4DC1E8BB">
            <w:pPr>
              <w:spacing w:before="0" w:after="120" w:line="312" w:lineRule="auto"/>
              <w:jc w:val="left"/>
            </w:pPr>
            <w:r>
              <w:rPr>
                <w:rFonts w:ascii="Times New Roman" w:hAnsi="Times New Roman" w:eastAsia="Times New Roman" w:cs="Times New Roman"/>
                <w:b w:val="0"/>
                <w:i w:val="0"/>
                <w:sz w:val="22"/>
              </w:rPr>
              <w:t>Đã có request PENDING cho cùng grade</w:t>
            </w:r>
          </w:p>
        </w:tc>
        <w:tc>
          <w:tcPr>
            <w:tcW w:w="2551" w:type="dxa"/>
          </w:tcPr>
          <w:p w14:paraId="361DF8D9">
            <w:pPr>
              <w:spacing w:before="0" w:after="120" w:line="312" w:lineRule="auto"/>
              <w:jc w:val="left"/>
            </w:pPr>
            <w:r>
              <w:rPr>
                <w:rFonts w:ascii="Times New Roman" w:hAnsi="Times New Roman" w:eastAsia="Times New Roman" w:cs="Times New Roman"/>
                <w:b w:val="0"/>
                <w:i w:val="0"/>
                <w:sz w:val="22"/>
              </w:rPr>
              <w:t>"Đã có yêu cầu phúc khảo đang xử lý"</w:t>
            </w:r>
          </w:p>
        </w:tc>
        <w:tc>
          <w:tcPr>
            <w:tcW w:w="1134" w:type="dxa"/>
          </w:tcPr>
          <w:p w14:paraId="4CC88449">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75DE2974">
            <w:pPr>
              <w:spacing w:before="0" w:after="120" w:line="312" w:lineRule="auto"/>
              <w:jc w:val="center"/>
            </w:pPr>
            <w:r>
              <w:rPr>
                <w:rFonts w:ascii="Times New Roman" w:hAnsi="Times New Roman" w:eastAsia="Times New Roman" w:cs="Times New Roman"/>
                <w:b w:val="0"/>
                <w:i w:val="0"/>
                <w:sz w:val="22"/>
              </w:rPr>
              <w:t>[TODO-TEAM]</w:t>
            </w:r>
          </w:p>
        </w:tc>
      </w:tr>
      <w:tr w14:paraId="3154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5F854F5C">
            <w:pPr>
              <w:spacing w:before="0" w:after="120" w:line="312" w:lineRule="auto"/>
              <w:jc w:val="center"/>
            </w:pPr>
            <w:r>
              <w:rPr>
                <w:rFonts w:ascii="Times New Roman" w:hAnsi="Times New Roman" w:eastAsia="Times New Roman" w:cs="Times New Roman"/>
                <w:b w:val="0"/>
                <w:i w:val="0"/>
                <w:sz w:val="22"/>
              </w:rPr>
              <w:t>TC05-03</w:t>
            </w:r>
          </w:p>
        </w:tc>
        <w:tc>
          <w:tcPr>
            <w:tcW w:w="1871" w:type="dxa"/>
          </w:tcPr>
          <w:p w14:paraId="254998BA">
            <w:pPr>
              <w:spacing w:before="0" w:after="120" w:line="312" w:lineRule="auto"/>
              <w:jc w:val="left"/>
            </w:pPr>
            <w:r>
              <w:rPr>
                <w:rFonts w:ascii="Times New Roman" w:hAnsi="Times New Roman" w:eastAsia="Times New Roman" w:cs="Times New Roman"/>
                <w:b w:val="0"/>
                <w:i w:val="0"/>
                <w:sz w:val="22"/>
              </w:rPr>
              <w:t>Admin xử lý phúc khảo</w:t>
            </w:r>
          </w:p>
        </w:tc>
        <w:tc>
          <w:tcPr>
            <w:tcW w:w="1701" w:type="dxa"/>
          </w:tcPr>
          <w:p w14:paraId="2C78373A">
            <w:pPr>
              <w:spacing w:before="0" w:after="120" w:line="312" w:lineRule="auto"/>
              <w:jc w:val="left"/>
            </w:pPr>
            <w:r>
              <w:rPr>
                <w:rFonts w:ascii="Times New Roman" w:hAnsi="Times New Roman" w:eastAsia="Times New Roman" w:cs="Times New Roman"/>
                <w:b w:val="0"/>
                <w:i w:val="0"/>
                <w:sz w:val="22"/>
              </w:rPr>
              <w:t>status PENDING → RESOLVED với nội dung giải quyết</w:t>
            </w:r>
          </w:p>
        </w:tc>
        <w:tc>
          <w:tcPr>
            <w:tcW w:w="2551" w:type="dxa"/>
          </w:tcPr>
          <w:p w14:paraId="361435E6">
            <w:pPr>
              <w:spacing w:before="0" w:after="120" w:line="312" w:lineRule="auto"/>
              <w:jc w:val="left"/>
            </w:pPr>
            <w:r>
              <w:rPr>
                <w:rFonts w:ascii="Times New Roman" w:hAnsi="Times New Roman" w:eastAsia="Times New Roman" w:cs="Times New Roman"/>
                <w:b w:val="0"/>
                <w:i w:val="0"/>
                <w:sz w:val="22"/>
              </w:rPr>
              <w:t>SV nhìn thấy kết quả trong /student/regrade</w:t>
            </w:r>
          </w:p>
        </w:tc>
        <w:tc>
          <w:tcPr>
            <w:tcW w:w="1134" w:type="dxa"/>
          </w:tcPr>
          <w:p w14:paraId="562A1E3A">
            <w:pPr>
              <w:spacing w:before="0" w:after="120" w:line="312" w:lineRule="auto"/>
              <w:jc w:val="left"/>
            </w:pPr>
            <w:r>
              <w:rPr>
                <w:rFonts w:ascii="Times New Roman" w:hAnsi="Times New Roman" w:eastAsia="Times New Roman" w:cs="Times New Roman"/>
                <w:b w:val="0"/>
                <w:i w:val="0"/>
                <w:sz w:val="22"/>
              </w:rPr>
              <w:t>[TODO-TEAM]</w:t>
            </w:r>
          </w:p>
        </w:tc>
        <w:tc>
          <w:tcPr>
            <w:tcW w:w="794" w:type="dxa"/>
          </w:tcPr>
          <w:p w14:paraId="45427024">
            <w:pPr>
              <w:spacing w:before="0" w:after="120" w:line="312" w:lineRule="auto"/>
              <w:jc w:val="center"/>
            </w:pPr>
            <w:r>
              <w:rPr>
                <w:rFonts w:ascii="Times New Roman" w:hAnsi="Times New Roman" w:eastAsia="Times New Roman" w:cs="Times New Roman"/>
                <w:b w:val="0"/>
                <w:i w:val="0"/>
                <w:sz w:val="22"/>
              </w:rPr>
              <w:t>[TODO-TEAM]</w:t>
            </w:r>
          </w:p>
        </w:tc>
      </w:tr>
      <w:tr>
        <w:tc>
          <w:tcPr>
            <w:tcW w:type="dxa" w:w="1512"/>
          </w:tcPr>
          <w:p>
            <w:r>
              <w:rPr>
                <w:b/>
                <w:sz w:val="22"/>
              </w:rPr>
              <w:t>NHOM TC06 - HAU KIEM BO 4 (BAO MAT VA TOAN VEN DU LIEU)</w:t>
            </w:r>
          </w:p>
        </w:tc>
        <w:tc>
          <w:tcPr>
            <w:tcW w:type="dxa" w:w="1512"/>
          </w:tcPr>
          <w:p>
            <w:r>
              <w:rPr>
                <w:b/>
                <w:sz w:val="22"/>
              </w:rPr>
              <w:t>NHOM TC06 - HAU KIEM BO 4 (BAO MAT VA TOAN VEN DU LIEU)</w:t>
            </w:r>
          </w:p>
        </w:tc>
        <w:tc>
          <w:tcPr>
            <w:tcW w:type="dxa" w:w="1512"/>
          </w:tcPr>
          <w:p>
            <w:r>
              <w:rPr>
                <w:b/>
                <w:sz w:val="22"/>
              </w:rPr>
              <w:t>NHOM TC06 - HAU KIEM BO 4 (BAO MAT VA TOAN VEN DU LIEU)</w:t>
            </w:r>
          </w:p>
        </w:tc>
        <w:tc>
          <w:tcPr>
            <w:tcW w:type="dxa" w:w="1512"/>
          </w:tcPr>
          <w:p>
            <w:r>
              <w:rPr>
                <w:b/>
                <w:sz w:val="22"/>
              </w:rPr>
              <w:t>NHOM TC06 - HAU KIEM BO 4 (BAO MAT VA TOAN VEN DU LIEU)</w:t>
            </w:r>
          </w:p>
        </w:tc>
        <w:tc>
          <w:tcPr>
            <w:tcW w:type="dxa" w:w="1512"/>
          </w:tcPr>
          <w:p>
            <w:r>
              <w:rPr>
                <w:b/>
                <w:sz w:val="22"/>
              </w:rPr>
              <w:t>NHOM TC06 - HAU KIEM BO 4 (BAO MAT VA TOAN VEN DU LIEU)</w:t>
            </w:r>
          </w:p>
        </w:tc>
        <w:tc>
          <w:tcPr>
            <w:tcW w:type="dxa" w:w="1512"/>
          </w:tcPr>
          <w:p>
            <w:r>
              <w:rPr>
                <w:b/>
                <w:sz w:val="22"/>
              </w:rPr>
              <w:t>NHOM TC06 - HAU KIEM BO 4 (BAO MAT VA TOAN VEN DU LIEU)</w:t>
            </w:r>
          </w:p>
        </w:tc>
      </w:tr>
      <w:tr>
        <w:tc>
          <w:tcPr>
            <w:tcW w:type="dxa" w:w="1512"/>
          </w:tcPr>
          <w:p>
            <w:r>
              <w:rPr>
                <w:b w:val="0"/>
                <w:sz w:val="22"/>
              </w:rPr>
              <w:t>TC06-01</w:t>
            </w:r>
          </w:p>
        </w:tc>
        <w:tc>
          <w:tcPr>
            <w:tcW w:type="dxa" w:w="1512"/>
          </w:tcPr>
          <w:p>
            <w:r>
              <w:rPr>
                <w:b w:val="0"/>
                <w:sz w:val="22"/>
              </w:rPr>
              <w:t>Chan chuyen trang thai diem khong hop le</w:t>
            </w:r>
          </w:p>
        </w:tc>
        <w:tc>
          <w:tcPr>
            <w:tcW w:type="dxa" w:w="1512"/>
          </w:tcPr>
          <w:p>
            <w:r>
              <w:rPr>
                <w:b w:val="0"/>
                <w:sz w:val="22"/>
              </w:rPr>
              <w:t>Co cap nhat DRAFT -&gt; APPROVED truc tiep</w:t>
            </w:r>
          </w:p>
        </w:tc>
        <w:tc>
          <w:tcPr>
            <w:tcW w:type="dxa" w:w="1512"/>
          </w:tcPr>
          <w:p>
            <w:r>
              <w:rPr>
                <w:b w:val="0"/>
                <w:sz w:val="22"/>
              </w:rPr>
              <w:t>Trigger tu choi va tra loi transition khong hop le</w:t>
            </w:r>
          </w:p>
        </w:tc>
        <w:tc>
          <w:tcPr>
            <w:tcW w:type="dxa" w:w="1512"/>
          </w:tcPr>
          <w:p>
            <w:r>
              <w:rPr>
                <w:b w:val="0"/>
                <w:sz w:val="22"/>
              </w:rPr>
              <w:t>[TODO-TEAM]</w:t>
            </w:r>
          </w:p>
        </w:tc>
        <w:tc>
          <w:tcPr>
            <w:tcW w:type="dxa" w:w="1512"/>
          </w:tcPr>
          <w:p>
            <w:r>
              <w:rPr>
                <w:b w:val="0"/>
                <w:sz w:val="22"/>
              </w:rPr>
              <w:t>[TODO-TEAM]</w:t>
            </w:r>
          </w:p>
        </w:tc>
      </w:tr>
      <w:tr>
        <w:tc>
          <w:tcPr>
            <w:tcW w:type="dxa" w:w="1512"/>
          </w:tcPr>
          <w:p>
            <w:r>
              <w:rPr>
                <w:b w:val="0"/>
                <w:sz w:val="22"/>
              </w:rPr>
              <w:t>TC06-02</w:t>
            </w:r>
          </w:p>
        </w:tc>
        <w:tc>
          <w:tcPr>
            <w:tcW w:type="dxa" w:w="1512"/>
          </w:tcPr>
          <w:p>
            <w:r>
              <w:rPr>
                <w:b w:val="0"/>
                <w:sz w:val="22"/>
              </w:rPr>
              <w:t>Rang buoc FK RESTRICT khi xoa sinh vien con dang ky</w:t>
            </w:r>
          </w:p>
        </w:tc>
        <w:tc>
          <w:tcPr>
            <w:tcW w:type="dxa" w:w="1512"/>
          </w:tcPr>
          <w:p>
            <w:r>
              <w:rPr>
                <w:b w:val="0"/>
                <w:sz w:val="22"/>
              </w:rPr>
              <w:t>Thu xoa student co enrollments REGISTERED/CANCELLED</w:t>
            </w:r>
          </w:p>
        </w:tc>
        <w:tc>
          <w:tcPr>
            <w:tcW w:type="dxa" w:w="1512"/>
          </w:tcPr>
          <w:p>
            <w:r>
              <w:rPr>
                <w:b w:val="0"/>
                <w:sz w:val="22"/>
              </w:rPr>
              <w:t>DB tu choi xoa do FK enrollments.student_id ON DELETE RESTRICT</w:t>
            </w:r>
          </w:p>
        </w:tc>
        <w:tc>
          <w:tcPr>
            <w:tcW w:type="dxa" w:w="1512"/>
          </w:tcPr>
          <w:p>
            <w:r>
              <w:rPr>
                <w:b w:val="0"/>
                <w:sz w:val="22"/>
              </w:rPr>
              <w:t>[TODO-TEAM]</w:t>
            </w:r>
          </w:p>
        </w:tc>
        <w:tc>
          <w:tcPr>
            <w:tcW w:type="dxa" w:w="1512"/>
          </w:tcPr>
          <w:p>
            <w:r>
              <w:rPr>
                <w:b w:val="0"/>
                <w:sz w:val="22"/>
              </w:rPr>
              <w:t>[TODO-TEAM]</w:t>
            </w:r>
          </w:p>
        </w:tc>
      </w:tr>
      <w:tr>
        <w:tc>
          <w:tcPr>
            <w:tcW w:type="dxa" w:w="1512"/>
          </w:tcPr>
          <w:p>
            <w:r>
              <w:rPr>
                <w:b w:val="0"/>
                <w:sz w:val="22"/>
              </w:rPr>
              <w:t>TC06-03</w:t>
            </w:r>
          </w:p>
        </w:tc>
        <w:tc>
          <w:tcPr>
            <w:tcW w:type="dxa" w:w="1512"/>
          </w:tcPr>
          <w:p>
            <w:r>
              <w:rPr>
                <w:b w:val="0"/>
                <w:sz w:val="22"/>
              </w:rPr>
              <w:t>RLS profiles scope cho sinh vien</w:t>
            </w:r>
          </w:p>
        </w:tc>
        <w:tc>
          <w:tcPr>
            <w:tcW w:type="dxa" w:w="1512"/>
          </w:tcPr>
          <w:p>
            <w:r>
              <w:rPr>
                <w:b w:val="0"/>
                <w:sz w:val="22"/>
              </w:rPr>
              <w:t>SV A truy van ho so giang vien khong thuoc hoc phan da enroll</w:t>
            </w:r>
          </w:p>
        </w:tc>
        <w:tc>
          <w:tcPr>
            <w:tcW w:type="dxa" w:w="1512"/>
          </w:tcPr>
          <w:p>
            <w:r>
              <w:rPr>
                <w:b w:val="0"/>
                <w:sz w:val="22"/>
              </w:rPr>
              <w:t>Khong tra du lieu hoac loi permission theo policy profiles_select_scoped</w:t>
            </w:r>
          </w:p>
        </w:tc>
        <w:tc>
          <w:tcPr>
            <w:tcW w:type="dxa" w:w="1512"/>
          </w:tcPr>
          <w:p>
            <w:r>
              <w:rPr>
                <w:b w:val="0"/>
                <w:sz w:val="22"/>
              </w:rPr>
              <w:t>[TODO-TEAM]</w:t>
            </w:r>
          </w:p>
        </w:tc>
        <w:tc>
          <w:tcPr>
            <w:tcW w:type="dxa" w:w="1512"/>
          </w:tcPr>
          <w:p>
            <w:r>
              <w:rPr>
                <w:b w:val="0"/>
                <w:sz w:val="22"/>
              </w:rPr>
              <w:t>[TODO-TEAM]</w:t>
            </w:r>
          </w:p>
        </w:tc>
      </w:tr>
      <w:tr>
        <w:tc>
          <w:tcPr>
            <w:tcW w:type="dxa" w:w="1512"/>
          </w:tcPr>
          <w:p>
            <w:r>
              <w:rPr>
                <w:b w:val="0"/>
                <w:sz w:val="22"/>
              </w:rPr>
              <w:t>TC06-04</w:t>
            </w:r>
          </w:p>
        </w:tc>
        <w:tc>
          <w:tcPr>
            <w:tcW w:type="dxa" w:w="1512"/>
          </w:tcPr>
          <w:p>
            <w:r>
              <w:rPr>
                <w:b w:val="0"/>
                <w:sz w:val="22"/>
              </w:rPr>
              <w:t>Harden RPC audit log theo role/whitelist</w:t>
            </w:r>
          </w:p>
        </w:tc>
        <w:tc>
          <w:tcPr>
            <w:tcW w:type="dxa" w:w="1512"/>
          </w:tcPr>
          <w:p>
            <w:r>
              <w:rPr>
                <w:b w:val="0"/>
                <w:sz w:val="22"/>
              </w:rPr>
              <w:t>Goi log_audit_event voi action/entity_type khong hop le</w:t>
            </w:r>
          </w:p>
        </w:tc>
        <w:tc>
          <w:tcPr>
            <w:tcW w:type="dxa" w:w="1512"/>
          </w:tcPr>
          <w:p>
            <w:r>
              <w:rPr>
                <w:b w:val="0"/>
                <w:sz w:val="22"/>
              </w:rPr>
              <w:t>RPC tu choi, khong ghi ban ghi audit_logs trai phep</w:t>
            </w:r>
          </w:p>
        </w:tc>
        <w:tc>
          <w:tcPr>
            <w:tcW w:type="dxa" w:w="1512"/>
          </w:tcPr>
          <w:p>
            <w:r>
              <w:rPr>
                <w:b w:val="0"/>
                <w:sz w:val="22"/>
              </w:rPr>
              <w:t>[TODO-TEAM]</w:t>
            </w:r>
          </w:p>
        </w:tc>
        <w:tc>
          <w:tcPr>
            <w:tcW w:type="dxa" w:w="1512"/>
          </w:tcPr>
          <w:p>
            <w:r>
              <w:rPr>
                <w:b w:val="0"/>
                <w:sz w:val="22"/>
              </w:rPr>
              <w:t>[TODO-TEAM]</w:t>
            </w:r>
          </w:p>
        </w:tc>
      </w:tr>
    </w:tbl>
    <w:p w14:paraId="52E4BC7E">
      <w:pPr>
        <w:spacing w:before="0" w:after="120" w:line="312" w:lineRule="auto"/>
        <w:jc w:val="left"/>
      </w:pPr>
      <w:r>
        <w:rPr>
          <w:rFonts w:ascii="Times New Roman" w:hAnsi="Times New Roman" w:eastAsia="Times New Roman" w:cs="Times New Roman"/>
          <w:b w:val="0"/>
          <w:i w:val="0"/>
          <w:color w:val="C00000"/>
          <w:sz w:val="26"/>
        </w:rPr>
        <w:t>[TODO-TEAM: Chạy từng test case thực tế trên hệ thống đang chạy, điền kết quả thực tế và đánh dấu Đạt/Không. KHÔNG điền theo phỏng đoán.]</w:t>
      </w:r>
    </w:p>
    <w:p w14:paraId="09A07CD1">
      <w:pPr>
        <w:pStyle w:val="3"/>
        <w:spacing w:before="0" w:after="120" w:line="312" w:lineRule="auto"/>
        <w:jc w:val="left"/>
      </w:pPr>
      <w:bookmarkStart w:id="70" w:name="_Toc575"/>
      <w:r>
        <w:t>5.4. Kế hoạch triển khai phần mềm</w:t>
      </w:r>
      <w:bookmarkEnd w:id="70"/>
    </w:p>
    <w:p w14:paraId="24467C8B">
      <w:pPr>
        <w:spacing w:before="0" w:after="120" w:line="312" w:lineRule="auto"/>
        <w:jc w:val="both"/>
      </w:pPr>
      <w:r>
        <w:rPr>
          <w:rFonts w:ascii="Times New Roman" w:hAnsi="Times New Roman" w:eastAsia="Times New Roman" w:cs="Times New Roman"/>
          <w:b w:val="0"/>
          <w:i w:val="0"/>
          <w:sz w:val="26"/>
        </w:rPr>
        <w:t>Theo Chủ đề 8, triển khai không chỉ là chạy được phần mềm mà còn bao gồm cấu hình môi trường, dữ liệu ban đầu, hướng dẫn sử dụng và giám sát sau khi đưa vào vận hành. Đối với hệ thống này, kế hoạch triển khai có thể gồm các bước:</w:t>
      </w:r>
    </w:p>
    <w:p w14:paraId="5AAE9E0E">
      <w:pPr>
        <w:spacing w:before="0" w:after="120" w:line="312" w:lineRule="auto"/>
        <w:jc w:val="left"/>
      </w:pPr>
      <w:r>
        <w:rPr>
          <w:rFonts w:ascii="Times New Roman" w:hAnsi="Times New Roman" w:eastAsia="Times New Roman" w:cs="Times New Roman"/>
          <w:b w:val="0"/>
          <w:i w:val="0"/>
          <w:sz w:val="26"/>
        </w:rPr>
        <w:t>1. Chuẩn bị môi trường chạy ứng dụng và cơ sở dữ liệu Supabase.</w:t>
      </w:r>
    </w:p>
    <w:p w14:paraId="22B50E6F">
      <w:pPr>
        <w:spacing w:before="0" w:after="120" w:line="312" w:lineRule="auto"/>
        <w:jc w:val="left"/>
      </w:pPr>
      <w:r>
        <w:rPr>
          <w:rFonts w:ascii="Times New Roman" w:hAnsi="Times New Roman" w:eastAsia="Times New Roman" w:cs="Times New Roman"/>
          <w:b w:val="0"/>
          <w:i w:val="0"/>
          <w:sz w:val="26"/>
        </w:rPr>
        <w:t>2. Cấu hình biến môi trường cho URL ứng dụng, khóa truy cập và service role.</w:t>
      </w:r>
    </w:p>
    <w:p w14:paraId="39188632">
      <w:pPr>
        <w:spacing w:before="0" w:after="120" w:line="312" w:lineRule="auto"/>
        <w:jc w:val="left"/>
      </w:pPr>
      <w:r>
        <w:rPr>
          <w:rFonts w:ascii="Times New Roman" w:hAnsi="Times New Roman" w:eastAsia="Times New Roman" w:cs="Times New Roman"/>
          <w:b w:val="0"/>
          <w:i w:val="0"/>
          <w:sz w:val="26"/>
        </w:rPr>
        <w:t>3. Chạy migration cơ sở dữ liệu theo đúng thứ tự.</w:t>
      </w:r>
    </w:p>
    <w:p w14:paraId="1B13658E">
      <w:pPr>
        <w:spacing w:before="0" w:after="120" w:line="312" w:lineRule="auto"/>
        <w:jc w:val="left"/>
      </w:pPr>
      <w:r>
        <w:rPr>
          <w:rFonts w:ascii="Times New Roman" w:hAnsi="Times New Roman" w:eastAsia="Times New Roman" w:cs="Times New Roman"/>
          <w:b w:val="0"/>
          <w:i w:val="0"/>
          <w:sz w:val="26"/>
        </w:rPr>
        <w:t>4. Tạo tài khoản quản trị viên đầu tiên bằng script bootstrap.</w:t>
      </w:r>
    </w:p>
    <w:p w14:paraId="01F46E9F">
      <w:pPr>
        <w:spacing w:before="0" w:after="120" w:line="312" w:lineRule="auto"/>
        <w:jc w:val="left"/>
      </w:pPr>
      <w:r>
        <w:rPr>
          <w:rFonts w:ascii="Times New Roman" w:hAnsi="Times New Roman" w:eastAsia="Times New Roman" w:cs="Times New Roman"/>
          <w:b w:val="0"/>
          <w:i w:val="0"/>
          <w:sz w:val="26"/>
        </w:rPr>
        <w:t>5. Nạp dữ liệu danh mục và dữ liệu minh họa nếu cần demo.</w:t>
      </w:r>
    </w:p>
    <w:p w14:paraId="340E3C2F">
      <w:pPr>
        <w:spacing w:before="0" w:after="120" w:line="312" w:lineRule="auto"/>
        <w:jc w:val="left"/>
      </w:pPr>
      <w:r>
        <w:rPr>
          <w:rFonts w:ascii="Times New Roman" w:hAnsi="Times New Roman" w:eastAsia="Times New Roman" w:cs="Times New Roman"/>
          <w:b w:val="0"/>
          <w:i w:val="0"/>
          <w:sz w:val="26"/>
        </w:rPr>
        <w:t>6. Kiểm tra lại luồng đăng nhập, phân quyền và dữ liệu báo cáo.</w:t>
      </w:r>
    </w:p>
    <w:p w14:paraId="5B1526E9">
      <w:pPr>
        <w:spacing w:before="0" w:after="120" w:line="312" w:lineRule="auto"/>
        <w:jc w:val="left"/>
      </w:pPr>
      <w:r>
        <w:rPr>
          <w:rFonts w:ascii="Times New Roman" w:hAnsi="Times New Roman" w:eastAsia="Times New Roman" w:cs="Times New Roman"/>
          <w:b w:val="0"/>
          <w:i w:val="0"/>
          <w:sz w:val="26"/>
        </w:rPr>
        <w:t>7. Bàn giao tài khoản và hướng dẫn sử dụng cho người dùng cuối.</w:t>
      </w:r>
    </w:p>
    <w:p w14:paraId="61E965F5">
      <w:pPr>
        <w:pStyle w:val="3"/>
        <w:spacing w:before="0" w:after="120" w:line="312" w:lineRule="auto"/>
        <w:jc w:val="left"/>
      </w:pPr>
      <w:bookmarkStart w:id="71" w:name="_Toc14222"/>
      <w:r>
        <w:t>5.5. Kế hoạch bảo trì phần mềm</w:t>
      </w:r>
      <w:bookmarkEnd w:id="71"/>
    </w:p>
    <w:p w14:paraId="3C335656">
      <w:pPr>
        <w:spacing w:before="0" w:after="120" w:line="312" w:lineRule="auto"/>
        <w:jc w:val="both"/>
      </w:pPr>
      <w:r>
        <w:rPr>
          <w:rFonts w:ascii="Times New Roman" w:hAnsi="Times New Roman" w:eastAsia="Times New Roman" w:cs="Times New Roman"/>
          <w:b w:val="0"/>
          <w:i w:val="0"/>
          <w:sz w:val="26"/>
        </w:rPr>
        <w:t>Sau khi triển khai, hệ thống cần có kế hoạch bảo trì định kỳ. Nhóm đề xuất kế hoạch bảo trì như sau:</w:t>
      </w:r>
    </w:p>
    <w:p w14:paraId="79B57B53">
      <w:pPr>
        <w:pStyle w:val="4"/>
        <w:spacing w:before="0" w:after="120" w:line="312" w:lineRule="auto"/>
        <w:jc w:val="left"/>
      </w:pPr>
      <w:bookmarkStart w:id="72" w:name="_Toc28600"/>
      <w:r>
        <w:t>5.5.1. Bảo trì sửa lỗi</w:t>
      </w:r>
      <w:bookmarkEnd w:id="72"/>
    </w:p>
    <w:p w14:paraId="7B565CFC">
      <w:pPr>
        <w:spacing w:before="0" w:after="120" w:line="312" w:lineRule="auto"/>
        <w:jc w:val="left"/>
      </w:pPr>
      <w:r>
        <w:rPr>
          <w:rFonts w:ascii="Times New Roman" w:hAnsi="Times New Roman" w:eastAsia="Times New Roman" w:cs="Times New Roman"/>
          <w:b w:val="0"/>
          <w:i w:val="0"/>
          <w:sz w:val="26"/>
        </w:rPr>
        <w:t>- Ghi nhận các lỗi phát sinh trong quá trình sử dụng.</w:t>
      </w:r>
    </w:p>
    <w:p w14:paraId="55C66630">
      <w:pPr>
        <w:spacing w:before="0" w:after="120" w:line="312" w:lineRule="auto"/>
        <w:jc w:val="left"/>
      </w:pPr>
      <w:r>
        <w:rPr>
          <w:rFonts w:ascii="Times New Roman" w:hAnsi="Times New Roman" w:eastAsia="Times New Roman" w:cs="Times New Roman"/>
          <w:b w:val="0"/>
          <w:i w:val="0"/>
          <w:sz w:val="26"/>
        </w:rPr>
        <w:t>- Phân loại mức độ nghiêm trọng của lỗi.</w:t>
      </w:r>
    </w:p>
    <w:p w14:paraId="2D1BE379">
      <w:pPr>
        <w:spacing w:before="0" w:after="120" w:line="312" w:lineRule="auto"/>
        <w:jc w:val="left"/>
      </w:pPr>
      <w:r>
        <w:rPr>
          <w:rFonts w:ascii="Times New Roman" w:hAnsi="Times New Roman" w:eastAsia="Times New Roman" w:cs="Times New Roman"/>
          <w:b w:val="0"/>
          <w:i w:val="0"/>
          <w:sz w:val="26"/>
        </w:rPr>
        <w:t>- Ưu tiên sửa các lỗi ảnh hưởng tới dữ liệu, quyền truy cập và điểm số.</w:t>
      </w:r>
    </w:p>
    <w:p w14:paraId="6AE2F2C1">
      <w:pPr>
        <w:pStyle w:val="4"/>
        <w:spacing w:before="0" w:after="120" w:line="312" w:lineRule="auto"/>
        <w:jc w:val="left"/>
      </w:pPr>
      <w:bookmarkStart w:id="73" w:name="_Toc24616"/>
      <w:r>
        <w:t>5.5.2. Bảo trì thích nghi</w:t>
      </w:r>
      <w:bookmarkEnd w:id="73"/>
    </w:p>
    <w:p w14:paraId="2C4A3FE9">
      <w:pPr>
        <w:spacing w:before="0" w:after="120" w:line="312" w:lineRule="auto"/>
        <w:jc w:val="left"/>
      </w:pPr>
      <w:r>
        <w:rPr>
          <w:rFonts w:ascii="Times New Roman" w:hAnsi="Times New Roman" w:eastAsia="Times New Roman" w:cs="Times New Roman"/>
          <w:b w:val="0"/>
          <w:i w:val="0"/>
          <w:sz w:val="26"/>
        </w:rPr>
        <w:t>- Điều chỉnh hệ thống khi có thay đổi về quy chế đào tạo.</w:t>
      </w:r>
    </w:p>
    <w:p w14:paraId="0CC26F96">
      <w:pPr>
        <w:spacing w:before="0" w:after="120" w:line="312" w:lineRule="auto"/>
        <w:jc w:val="left"/>
      </w:pPr>
      <w:r>
        <w:rPr>
          <w:rFonts w:ascii="Times New Roman" w:hAnsi="Times New Roman" w:eastAsia="Times New Roman" w:cs="Times New Roman"/>
          <w:b w:val="0"/>
          <w:i w:val="0"/>
          <w:sz w:val="26"/>
        </w:rPr>
        <w:t>- Cập nhật khi thay đổi môi trường triển khai hoặc hạ tầng dữ liệu.</w:t>
      </w:r>
    </w:p>
    <w:p w14:paraId="0032CAA0">
      <w:pPr>
        <w:pStyle w:val="4"/>
        <w:spacing w:before="0" w:after="120" w:line="312" w:lineRule="auto"/>
        <w:jc w:val="left"/>
      </w:pPr>
      <w:bookmarkStart w:id="74" w:name="_Toc8321"/>
      <w:r>
        <w:t>5.5.3. Bảo trì hoàn thiện</w:t>
      </w:r>
      <w:bookmarkEnd w:id="74"/>
    </w:p>
    <w:p w14:paraId="041DF658">
      <w:pPr>
        <w:spacing w:before="0" w:after="120" w:line="312" w:lineRule="auto"/>
        <w:jc w:val="left"/>
      </w:pPr>
      <w:r>
        <w:rPr>
          <w:rFonts w:ascii="Times New Roman" w:hAnsi="Times New Roman" w:eastAsia="Times New Roman" w:cs="Times New Roman"/>
          <w:b w:val="0"/>
          <w:i w:val="0"/>
          <w:sz w:val="26"/>
        </w:rPr>
        <w:t>- Tối ưu giao diện và trải nghiệm người dùng.</w:t>
      </w:r>
    </w:p>
    <w:p w14:paraId="13A8603B">
      <w:pPr>
        <w:spacing w:before="0" w:after="120" w:line="312" w:lineRule="auto"/>
        <w:jc w:val="left"/>
      </w:pPr>
      <w:r>
        <w:rPr>
          <w:rFonts w:ascii="Times New Roman" w:hAnsi="Times New Roman" w:eastAsia="Times New Roman" w:cs="Times New Roman"/>
          <w:b w:val="0"/>
          <w:i w:val="0"/>
          <w:sz w:val="26"/>
        </w:rPr>
        <w:t>- Bổ sung thêm báo cáo, biểu đồ, thông báo và chức năng tiện ích.</w:t>
      </w:r>
    </w:p>
    <w:p w14:paraId="093EDDF7">
      <w:pPr>
        <w:pStyle w:val="4"/>
        <w:spacing w:before="0" w:after="120" w:line="312" w:lineRule="auto"/>
        <w:jc w:val="left"/>
      </w:pPr>
      <w:bookmarkStart w:id="75" w:name="_Toc21798"/>
      <w:r>
        <w:t>5.5.4. Bảo trì phòng ngừa</w:t>
      </w:r>
      <w:bookmarkEnd w:id="75"/>
    </w:p>
    <w:p w14:paraId="2B35D2F5">
      <w:pPr>
        <w:spacing w:before="0" w:after="120" w:line="312" w:lineRule="auto"/>
        <w:jc w:val="left"/>
      </w:pPr>
      <w:r>
        <w:rPr>
          <w:rFonts w:ascii="Times New Roman" w:hAnsi="Times New Roman" w:eastAsia="Times New Roman" w:cs="Times New Roman"/>
          <w:b w:val="0"/>
          <w:i w:val="0"/>
          <w:sz w:val="26"/>
        </w:rPr>
        <w:t>- Rà soát quyền truy cập định kỳ.</w:t>
      </w:r>
    </w:p>
    <w:p w14:paraId="649599A0">
      <w:pPr>
        <w:spacing w:before="0" w:after="120" w:line="312" w:lineRule="auto"/>
        <w:jc w:val="left"/>
      </w:pPr>
      <w:r>
        <w:rPr>
          <w:rFonts w:ascii="Times New Roman" w:hAnsi="Times New Roman" w:eastAsia="Times New Roman" w:cs="Times New Roman"/>
          <w:b w:val="0"/>
          <w:i w:val="0"/>
          <w:sz w:val="26"/>
        </w:rPr>
        <w:t>- Kiểm tra tính nhất quán dữ liệu.</w:t>
      </w:r>
    </w:p>
    <w:p w14:paraId="41BB7C97">
      <w:pPr>
        <w:spacing w:before="0" w:after="120" w:line="312" w:lineRule="auto"/>
        <w:jc w:val="left"/>
      </w:pPr>
      <w:r>
        <w:rPr>
          <w:rFonts w:ascii="Times New Roman" w:hAnsi="Times New Roman" w:eastAsia="Times New Roman" w:cs="Times New Roman"/>
          <w:b w:val="0"/>
          <w:i w:val="0"/>
          <w:sz w:val="26"/>
        </w:rPr>
        <w:t>- Sao lưu dữ liệu định kỳ.</w:t>
      </w:r>
    </w:p>
    <w:p w14:paraId="67D3636C">
      <w:pPr>
        <w:spacing w:before="0" w:after="120" w:line="312" w:lineRule="auto"/>
        <w:jc w:val="left"/>
      </w:pPr>
      <w:r>
        <w:rPr>
          <w:rFonts w:ascii="Times New Roman" w:hAnsi="Times New Roman" w:eastAsia="Times New Roman" w:cs="Times New Roman"/>
          <w:b w:val="0"/>
          <w:i w:val="0"/>
          <w:sz w:val="26"/>
        </w:rPr>
        <w:t>- Theo dõi log và lịch sử thay đổi điểm.</w:t>
      </w:r>
    </w:p>
    <w:p w14:paraId="74F820B3">
      <w:pPr>
        <w:pStyle w:val="3"/>
        <w:spacing w:before="0" w:after="120" w:line="312" w:lineRule="auto"/>
        <w:jc w:val="left"/>
      </w:pPr>
      <w:bookmarkStart w:id="76" w:name="_Toc5658"/>
      <w:r>
        <w:t>5.6. Kế hoạch đào tạo người dùng</w:t>
      </w:r>
      <w:bookmarkEnd w:id="76"/>
    </w:p>
    <w:p w14:paraId="0BA22AE4">
      <w:pPr>
        <w:spacing w:before="0" w:after="120" w:line="312" w:lineRule="auto"/>
        <w:jc w:val="both"/>
      </w:pPr>
      <w:r>
        <w:rPr>
          <w:rFonts w:ascii="Times New Roman" w:hAnsi="Times New Roman" w:eastAsia="Times New Roman" w:cs="Times New Roman"/>
          <w:b w:val="0"/>
          <w:i w:val="0"/>
          <w:sz w:val="26"/>
        </w:rPr>
        <w:t>Để hệ thống được sử dụng hiệu quả, nhóm đề xuất kế hoạch đào tạo ngắn gọn cho từng nhóm người dùng:</w:t>
      </w:r>
    </w:p>
    <w:p w14:paraId="60F2AEB9">
      <w:pPr>
        <w:pStyle w:val="4"/>
        <w:spacing w:before="0" w:after="120" w:line="312" w:lineRule="auto"/>
        <w:jc w:val="left"/>
      </w:pPr>
      <w:bookmarkStart w:id="77" w:name="_Toc14024"/>
      <w:r>
        <w:t>Đối với quản trị viên</w:t>
      </w:r>
      <w:bookmarkEnd w:id="77"/>
    </w:p>
    <w:p w14:paraId="722E943E">
      <w:pPr>
        <w:spacing w:before="0" w:after="120" w:line="312" w:lineRule="auto"/>
        <w:jc w:val="left"/>
      </w:pPr>
      <w:r>
        <w:rPr>
          <w:rFonts w:ascii="Times New Roman" w:hAnsi="Times New Roman" w:eastAsia="Times New Roman" w:cs="Times New Roman"/>
          <w:b w:val="0"/>
          <w:i w:val="0"/>
          <w:sz w:val="26"/>
        </w:rPr>
        <w:t>- Hướng dẫn tạo học kỳ, môn học, học phần mở và phân công giảng viên.</w:t>
      </w:r>
    </w:p>
    <w:p w14:paraId="10F5A118">
      <w:pPr>
        <w:spacing w:before="0" w:after="120" w:line="312" w:lineRule="auto"/>
        <w:jc w:val="left"/>
      </w:pPr>
      <w:r>
        <w:rPr>
          <w:rFonts w:ascii="Times New Roman" w:hAnsi="Times New Roman" w:eastAsia="Times New Roman" w:cs="Times New Roman"/>
          <w:b w:val="0"/>
          <w:i w:val="0"/>
          <w:sz w:val="26"/>
        </w:rPr>
        <w:t>- Hướng dẫn kiểm tra báo cáo, xử lý phúc khảo và duyệt điểm.</w:t>
      </w:r>
    </w:p>
    <w:p w14:paraId="356F3E21">
      <w:pPr>
        <w:spacing w:before="0" w:after="120" w:line="312" w:lineRule="auto"/>
        <w:jc w:val="left"/>
      </w:pPr>
      <w:r>
        <w:rPr>
          <w:rFonts w:ascii="Times New Roman" w:hAnsi="Times New Roman" w:eastAsia="Times New Roman" w:cs="Times New Roman"/>
          <w:b w:val="0"/>
          <w:i w:val="0"/>
          <w:sz w:val="26"/>
        </w:rPr>
        <w:t>- Hướng dẫn quản lý tài khoản và dữ liệu nền.</w:t>
      </w:r>
    </w:p>
    <w:p w14:paraId="784162C5">
      <w:pPr>
        <w:pStyle w:val="4"/>
        <w:spacing w:before="0" w:after="120" w:line="312" w:lineRule="auto"/>
        <w:jc w:val="left"/>
      </w:pPr>
      <w:bookmarkStart w:id="78" w:name="_Toc27026"/>
      <w:r>
        <w:t>Đối với giảng viên</w:t>
      </w:r>
      <w:bookmarkEnd w:id="78"/>
    </w:p>
    <w:p w14:paraId="51C5E339">
      <w:pPr>
        <w:spacing w:before="0" w:after="120" w:line="312" w:lineRule="auto"/>
        <w:jc w:val="left"/>
      </w:pPr>
      <w:r>
        <w:rPr>
          <w:rFonts w:ascii="Times New Roman" w:hAnsi="Times New Roman" w:eastAsia="Times New Roman" w:cs="Times New Roman"/>
          <w:b w:val="0"/>
          <w:i w:val="0"/>
          <w:sz w:val="26"/>
        </w:rPr>
        <w:t>- Hướng dẫn xem danh sách lớp học phần.</w:t>
      </w:r>
    </w:p>
    <w:p w14:paraId="5449EDF4">
      <w:pPr>
        <w:spacing w:before="0" w:after="120" w:line="312" w:lineRule="auto"/>
        <w:jc w:val="left"/>
      </w:pPr>
      <w:r>
        <w:rPr>
          <w:rFonts w:ascii="Times New Roman" w:hAnsi="Times New Roman" w:eastAsia="Times New Roman" w:cs="Times New Roman"/>
          <w:b w:val="0"/>
          <w:i w:val="0"/>
          <w:sz w:val="26"/>
        </w:rPr>
        <w:t>- Hướng dẫn nhập điểm, lưu nháp và gửi duyệt.</w:t>
      </w:r>
    </w:p>
    <w:p w14:paraId="0F8FB412">
      <w:pPr>
        <w:spacing w:before="0" w:after="120" w:line="312" w:lineRule="auto"/>
        <w:jc w:val="left"/>
      </w:pPr>
      <w:r>
        <w:rPr>
          <w:rFonts w:ascii="Times New Roman" w:hAnsi="Times New Roman" w:eastAsia="Times New Roman" w:cs="Times New Roman"/>
          <w:b w:val="0"/>
          <w:i w:val="0"/>
          <w:sz w:val="26"/>
        </w:rPr>
        <w:t>- Hướng dẫn theo dõi và phối hợp xử lý phúc khảo.</w:t>
      </w:r>
    </w:p>
    <w:p w14:paraId="25E40158">
      <w:pPr>
        <w:pStyle w:val="4"/>
        <w:spacing w:before="0" w:after="120" w:line="312" w:lineRule="auto"/>
        <w:jc w:val="left"/>
      </w:pPr>
      <w:bookmarkStart w:id="79" w:name="_Toc5220"/>
      <w:r>
        <w:t>Đối với sinh viên</w:t>
      </w:r>
      <w:bookmarkEnd w:id="79"/>
    </w:p>
    <w:p w14:paraId="6F69D0CC">
      <w:pPr>
        <w:spacing w:before="0" w:after="120" w:line="312" w:lineRule="auto"/>
        <w:jc w:val="left"/>
      </w:pPr>
      <w:r>
        <w:rPr>
          <w:rFonts w:ascii="Times New Roman" w:hAnsi="Times New Roman" w:eastAsia="Times New Roman" w:cs="Times New Roman"/>
          <w:b w:val="0"/>
          <w:i w:val="0"/>
          <w:sz w:val="26"/>
        </w:rPr>
        <w:t>- Hướng dẫn đăng nhập và cập nhật hồ sơ cá nhân.</w:t>
      </w:r>
    </w:p>
    <w:p w14:paraId="3D81B636">
      <w:pPr>
        <w:spacing w:before="0" w:after="120" w:line="312" w:lineRule="auto"/>
        <w:jc w:val="left"/>
      </w:pPr>
      <w:r>
        <w:rPr>
          <w:rFonts w:ascii="Times New Roman" w:hAnsi="Times New Roman" w:eastAsia="Times New Roman" w:cs="Times New Roman"/>
          <w:b w:val="0"/>
          <w:i w:val="0"/>
          <w:sz w:val="26"/>
        </w:rPr>
        <w:t>- Hướng dẫn đăng ký học phần và hủy đăng ký.</w:t>
      </w:r>
    </w:p>
    <w:p w14:paraId="7F9206AB">
      <w:pPr>
        <w:spacing w:before="0" w:after="120" w:line="312" w:lineRule="auto"/>
        <w:jc w:val="left"/>
      </w:pPr>
      <w:r>
        <w:rPr>
          <w:rFonts w:ascii="Times New Roman" w:hAnsi="Times New Roman" w:eastAsia="Times New Roman" w:cs="Times New Roman"/>
          <w:b w:val="0"/>
          <w:i w:val="0"/>
          <w:sz w:val="26"/>
        </w:rPr>
        <w:t>- Hướng dẫn xem thời khóa biểu, xem điểm và gửi yêu cầu phúc khảo.</w:t>
      </w:r>
    </w:p>
    <w:p w14:paraId="70DE96F4">
      <w:pPr>
        <w:spacing w:before="0" w:after="120" w:line="312" w:lineRule="auto"/>
        <w:jc w:val="both"/>
      </w:pPr>
      <w:r>
        <w:rPr>
          <w:rFonts w:ascii="Times New Roman" w:hAnsi="Times New Roman" w:eastAsia="Times New Roman" w:cs="Times New Roman"/>
          <w:b w:val="0"/>
          <w:i w:val="0"/>
          <w:sz w:val="26"/>
        </w:rPr>
        <w:t>Hình thức đào tạo có thể gồm:</w:t>
      </w:r>
    </w:p>
    <w:p w14:paraId="6CE5F7BB">
      <w:pPr>
        <w:spacing w:before="0" w:after="120" w:line="312" w:lineRule="auto"/>
        <w:jc w:val="left"/>
      </w:pPr>
      <w:r>
        <w:rPr>
          <w:rFonts w:ascii="Times New Roman" w:hAnsi="Times New Roman" w:eastAsia="Times New Roman" w:cs="Times New Roman"/>
          <w:b w:val="0"/>
          <w:i w:val="0"/>
          <w:sz w:val="26"/>
        </w:rPr>
        <w:t>- tài liệu PDF hướng dẫn ngắn;</w:t>
      </w:r>
    </w:p>
    <w:p w14:paraId="431C2214">
      <w:pPr>
        <w:spacing w:before="0" w:after="120" w:line="312" w:lineRule="auto"/>
        <w:jc w:val="left"/>
      </w:pPr>
      <w:r>
        <w:rPr>
          <w:rFonts w:ascii="Times New Roman" w:hAnsi="Times New Roman" w:eastAsia="Times New Roman" w:cs="Times New Roman"/>
          <w:b w:val="0"/>
          <w:i w:val="0"/>
          <w:sz w:val="26"/>
        </w:rPr>
        <w:t>- video demo thao tác chính;</w:t>
      </w:r>
    </w:p>
    <w:p w14:paraId="3FD986BA">
      <w:pPr>
        <w:spacing w:before="0" w:after="120" w:line="312" w:lineRule="auto"/>
        <w:jc w:val="left"/>
      </w:pPr>
      <w:r>
        <w:rPr>
          <w:rFonts w:ascii="Times New Roman" w:hAnsi="Times New Roman" w:eastAsia="Times New Roman" w:cs="Times New Roman"/>
          <w:b w:val="0"/>
          <w:i w:val="0"/>
          <w:sz w:val="26"/>
        </w:rPr>
        <w:t>- buổi hướng dẫn trực tiếp khi bàn giao.</w:t>
      </w:r>
    </w:p>
    <w:p w14:paraId="3A40C4E2">
      <w:pPr>
        <w:pStyle w:val="3"/>
        <w:spacing w:before="0" w:after="120" w:line="312" w:lineRule="auto"/>
        <w:jc w:val="left"/>
      </w:pPr>
      <w:bookmarkStart w:id="80" w:name="_Toc1353"/>
      <w:r>
        <w:t>5.7. Hạn chế của phiên bản hiện tại</w:t>
      </w:r>
      <w:bookmarkEnd w:id="80"/>
    </w:p>
    <w:p w14:paraId="465B362D">
      <w:pPr>
        <w:spacing w:before="0" w:after="120" w:line="312" w:lineRule="auto"/>
        <w:jc w:val="both"/>
      </w:pPr>
      <w:r>
        <w:rPr>
          <w:rFonts w:ascii="Times New Roman" w:hAnsi="Times New Roman" w:eastAsia="Times New Roman" w:cs="Times New Roman"/>
          <w:b w:val="0"/>
          <w:i w:val="0"/>
          <w:sz w:val="26"/>
        </w:rPr>
        <w:t>Mặc dù hệ thống đã khá đầy đủ cho mục tiêu học phần, vẫn còn một số hạn chế:</w:t>
      </w:r>
    </w:p>
    <w:p w14:paraId="0564AA7B">
      <w:pPr>
        <w:spacing w:before="0" w:after="120" w:line="312" w:lineRule="auto"/>
        <w:jc w:val="left"/>
      </w:pPr>
      <w:r>
        <w:rPr>
          <w:rFonts w:ascii="Times New Roman" w:hAnsi="Times New Roman" w:eastAsia="Times New Roman" w:cs="Times New Roman"/>
          <w:b w:val="0"/>
          <w:i w:val="0"/>
          <w:sz w:val="26"/>
        </w:rPr>
        <w:t>- Chưa tích hợp quản lý học phí.</w:t>
      </w:r>
    </w:p>
    <w:p w14:paraId="7B451942">
      <w:pPr>
        <w:spacing w:before="0" w:after="120" w:line="312" w:lineRule="auto"/>
        <w:jc w:val="left"/>
      </w:pPr>
      <w:r>
        <w:rPr>
          <w:rFonts w:ascii="Times New Roman" w:hAnsi="Times New Roman" w:eastAsia="Times New Roman" w:cs="Times New Roman"/>
          <w:b w:val="0"/>
          <w:i w:val="0"/>
          <w:sz w:val="26"/>
        </w:rPr>
        <w:t>- Chưa có module thông báo tự động.</w:t>
      </w:r>
    </w:p>
    <w:p w14:paraId="2A25FEFC">
      <w:pPr>
        <w:spacing w:before="0" w:after="120" w:line="312" w:lineRule="auto"/>
        <w:jc w:val="left"/>
      </w:pPr>
      <w:r>
        <w:rPr>
          <w:rFonts w:ascii="Times New Roman" w:hAnsi="Times New Roman" w:eastAsia="Times New Roman" w:cs="Times New Roman"/>
          <w:b w:val="0"/>
          <w:i w:val="0"/>
          <w:sz w:val="26"/>
        </w:rPr>
        <w:t>- Chưa có bộ test tự động đầy đủ.</w:t>
      </w:r>
    </w:p>
    <w:p w14:paraId="5A4467E6">
      <w:pPr>
        <w:spacing w:before="0" w:after="120" w:line="312" w:lineRule="auto"/>
        <w:jc w:val="left"/>
      </w:pPr>
      <w:r>
        <w:rPr>
          <w:rFonts w:ascii="Times New Roman" w:hAnsi="Times New Roman" w:eastAsia="Times New Roman" w:cs="Times New Roman"/>
          <w:b w:val="0"/>
          <w:i w:val="0"/>
          <w:sz w:val="26"/>
        </w:rPr>
        <w:t>- Chưa có dashboard phân tích sâu theo thời gian thực.</w:t>
      </w:r>
    </w:p>
    <w:p w14:paraId="4F5193E4">
      <w:pPr>
        <w:spacing w:before="0" w:after="120" w:line="312" w:lineRule="auto"/>
        <w:jc w:val="left"/>
      </w:pPr>
      <w:r>
        <w:rPr>
          <w:rFonts w:ascii="Times New Roman" w:hAnsi="Times New Roman" w:eastAsia="Times New Roman" w:cs="Times New Roman"/>
          <w:b w:val="0"/>
          <w:i w:val="0"/>
          <w:sz w:val="26"/>
        </w:rPr>
        <w:t>- Chưa có cơ chế import dữ liệu mở rộng cho tất cả phân hệ.</w:t>
      </w:r>
    </w:p>
    <w:p w14:paraId="552C8AED">
      <w:pPr>
        <w:pStyle w:val="3"/>
        <w:spacing w:before="0" w:after="120" w:line="312" w:lineRule="auto"/>
        <w:jc w:val="left"/>
      </w:pPr>
      <w:bookmarkStart w:id="81" w:name="_Toc28091"/>
      <w:r>
        <w:t>5.8. Định hướng phát triển</w:t>
      </w:r>
      <w:bookmarkEnd w:id="81"/>
    </w:p>
    <w:p w14:paraId="3D92E41B">
      <w:pPr>
        <w:spacing w:before="0" w:after="120" w:line="312" w:lineRule="auto"/>
        <w:jc w:val="both"/>
      </w:pPr>
      <w:r>
        <w:rPr>
          <w:rFonts w:ascii="Times New Roman" w:hAnsi="Times New Roman" w:eastAsia="Times New Roman" w:cs="Times New Roman"/>
          <w:b w:val="0"/>
          <w:i w:val="0"/>
          <w:sz w:val="26"/>
        </w:rPr>
        <w:t>Trong tương lai, hệ thống có thể được mở rộng theo các hướng sau:</w:t>
      </w:r>
    </w:p>
    <w:p w14:paraId="403899D9">
      <w:pPr>
        <w:spacing w:before="0" w:after="120" w:line="312" w:lineRule="auto"/>
        <w:jc w:val="left"/>
      </w:pPr>
      <w:r>
        <w:rPr>
          <w:rFonts w:ascii="Times New Roman" w:hAnsi="Times New Roman" w:eastAsia="Times New Roman" w:cs="Times New Roman"/>
          <w:b w:val="0"/>
          <w:i w:val="0"/>
          <w:sz w:val="26"/>
        </w:rPr>
        <w:t>- Tích hợp học phí và thanh toán trực tuyến.</w:t>
      </w:r>
    </w:p>
    <w:p w14:paraId="724EB9C3">
      <w:pPr>
        <w:spacing w:before="0" w:after="120" w:line="312" w:lineRule="auto"/>
        <w:jc w:val="left"/>
      </w:pPr>
      <w:r>
        <w:rPr>
          <w:rFonts w:ascii="Times New Roman" w:hAnsi="Times New Roman" w:eastAsia="Times New Roman" w:cs="Times New Roman"/>
          <w:b w:val="0"/>
          <w:i w:val="0"/>
          <w:sz w:val="26"/>
        </w:rPr>
        <w:t>- Tích hợp gửi email hoặc thông báo trong ứng dụng.</w:t>
      </w:r>
    </w:p>
    <w:p w14:paraId="0706B02E">
      <w:pPr>
        <w:spacing w:before="0" w:after="120" w:line="312" w:lineRule="auto"/>
        <w:jc w:val="left"/>
      </w:pPr>
      <w:r>
        <w:rPr>
          <w:rFonts w:ascii="Times New Roman" w:hAnsi="Times New Roman" w:eastAsia="Times New Roman" w:cs="Times New Roman"/>
          <w:b w:val="0"/>
          <w:i w:val="0"/>
          <w:sz w:val="26"/>
        </w:rPr>
        <w:t>- Tích hợp chữ ký số hoặc xác nhận điện tử cho các nghiệp vụ quan trọng.</w:t>
      </w:r>
    </w:p>
    <w:p w14:paraId="176EC5E9">
      <w:pPr>
        <w:spacing w:before="0" w:after="120" w:line="312" w:lineRule="auto"/>
        <w:jc w:val="left"/>
      </w:pPr>
      <w:r>
        <w:rPr>
          <w:rFonts w:ascii="Times New Roman" w:hAnsi="Times New Roman" w:eastAsia="Times New Roman" w:cs="Times New Roman"/>
          <w:b w:val="0"/>
          <w:i w:val="0"/>
          <w:sz w:val="26"/>
        </w:rPr>
        <w:t>- Bổ sung phân tích học tập thông minh và cảnh báo sớm.</w:t>
      </w:r>
    </w:p>
    <w:p w14:paraId="01E321D7">
      <w:pPr>
        <w:spacing w:before="0" w:after="120" w:line="312" w:lineRule="auto"/>
        <w:jc w:val="left"/>
      </w:pPr>
      <w:r>
        <w:rPr>
          <w:rFonts w:ascii="Times New Roman" w:hAnsi="Times New Roman" w:eastAsia="Times New Roman" w:cs="Times New Roman"/>
          <w:b w:val="0"/>
          <w:i w:val="0"/>
          <w:sz w:val="26"/>
        </w:rPr>
        <w:t>- Xây dựng ứng dụng di động cho sinh viên và giảng viên.</w:t>
      </w:r>
    </w:p>
    <w:p w14:paraId="314665DB">
      <w:pPr>
        <w:spacing w:before="0" w:after="120" w:line="312" w:lineRule="auto"/>
        <w:jc w:val="left"/>
      </w:pPr>
      <w:r>
        <w:rPr>
          <w:rFonts w:ascii="Times New Roman" w:hAnsi="Times New Roman" w:eastAsia="Times New Roman" w:cs="Times New Roman"/>
          <w:b w:val="0"/>
          <w:i w:val="0"/>
          <w:sz w:val="26"/>
        </w:rPr>
        <w:t>- Bổ sung kiểm thử tự động và quy trình CI/CD.</w:t>
      </w:r>
    </w:p>
    <w:p w14:paraId="2ACC6BA5">
      <w:r>
        <w:br w:type="page"/>
      </w:r>
    </w:p>
    <w:p w14:paraId="68A8A2CA">
      <w:pPr>
        <w:pStyle w:val="2"/>
        <w:spacing w:before="0" w:after="120" w:line="312" w:lineRule="auto"/>
        <w:jc w:val="center"/>
      </w:pPr>
      <w:bookmarkStart w:id="82" w:name="_Toc5488"/>
      <w:r>
        <w:t>KẾT LUẬN</w:t>
      </w:r>
      <w:bookmarkEnd w:id="82"/>
    </w:p>
    <w:p w14:paraId="02C51592">
      <w:pPr>
        <w:spacing w:before="0" w:after="120" w:line="312" w:lineRule="auto"/>
        <w:jc w:val="both"/>
      </w:pPr>
      <w:r>
        <w:rPr>
          <w:rFonts w:ascii="Times New Roman" w:hAnsi="Times New Roman" w:eastAsia="Times New Roman" w:cs="Times New Roman"/>
          <w:b w:val="0"/>
          <w:i w:val="0"/>
          <w:sz w:val="26"/>
        </w:rPr>
        <w:t>Đề tài "Hệ thống quản lý sinh viên" đã giúp nhóm vận dụng tương đối toàn diện kiến thức của môn Công nghệ phần mềm vào một sản phẩm cụ thể. Từ việc xác định bài toán, phân tích yêu cầu, lựa chọn mô hình phát triển, thiết kế dữ liệu, tổ chức kiến trúc hệ thống, cài đặt phần mềm cho đến kiểm thử, bảo trì và đào tạo, nhóm đều đã tiếp cận theo hướng có quy trình và có cơ sở kỹ thuật.</w:t>
      </w:r>
    </w:p>
    <w:p w14:paraId="07122A67">
      <w:pPr>
        <w:spacing w:before="0" w:after="120" w:line="312" w:lineRule="auto"/>
        <w:jc w:val="both"/>
      </w:pPr>
      <w:r>
        <w:rPr>
          <w:rFonts w:ascii="Times New Roman" w:hAnsi="Times New Roman" w:eastAsia="Times New Roman" w:cs="Times New Roman"/>
          <w:b w:val="0"/>
          <w:i w:val="0"/>
          <w:sz w:val="26"/>
        </w:rPr>
        <w:t>Kết quả đạt được của đề tài không chỉ là một giao diện demo mà là một hệ thống có cấu trúc khá đầy đủ, phản ánh nhiều nghiệp vụ gần với thực tế quản lý đào tạo đại học. Những điểm nổi bật của hệ thống gồm:</w:t>
      </w:r>
    </w:p>
    <w:p w14:paraId="60E98BCE">
      <w:pPr>
        <w:spacing w:before="0" w:after="120" w:line="312" w:lineRule="auto"/>
        <w:jc w:val="left"/>
      </w:pPr>
      <w:r>
        <w:rPr>
          <w:rFonts w:ascii="Times New Roman" w:hAnsi="Times New Roman" w:eastAsia="Times New Roman" w:cs="Times New Roman"/>
          <w:b w:val="0"/>
          <w:i w:val="0"/>
          <w:sz w:val="26"/>
        </w:rPr>
        <w:t>- có phân quyền rõ ràng theo vai trò;</w:t>
      </w:r>
    </w:p>
    <w:p w14:paraId="4EE4FD02">
      <w:pPr>
        <w:spacing w:before="0" w:after="120" w:line="312" w:lineRule="auto"/>
        <w:jc w:val="left"/>
      </w:pPr>
      <w:r>
        <w:rPr>
          <w:rFonts w:ascii="Times New Roman" w:hAnsi="Times New Roman" w:eastAsia="Times New Roman" w:cs="Times New Roman"/>
          <w:b w:val="0"/>
          <w:i w:val="0"/>
          <w:sz w:val="26"/>
        </w:rPr>
        <w:t>- có mô hình dữ liệu hợp lý và giàu tính nghiệp vụ;</w:t>
      </w:r>
    </w:p>
    <w:p w14:paraId="5146150C">
      <w:pPr>
        <w:spacing w:before="0" w:after="120" w:line="312" w:lineRule="auto"/>
        <w:jc w:val="left"/>
      </w:pPr>
      <w:r>
        <w:rPr>
          <w:rFonts w:ascii="Times New Roman" w:hAnsi="Times New Roman" w:eastAsia="Times New Roman" w:cs="Times New Roman"/>
          <w:b w:val="0"/>
          <w:i w:val="0"/>
          <w:sz w:val="26"/>
        </w:rPr>
        <w:t>- có quy trình đăng ký học phần, nhập điểm, duyệt điểm và phúc khảo tương đối hoàn chỉnh;</w:t>
      </w:r>
    </w:p>
    <w:p w14:paraId="13C5FE63">
      <w:pPr>
        <w:spacing w:before="0" w:after="120" w:line="312" w:lineRule="auto"/>
        <w:jc w:val="left"/>
      </w:pPr>
      <w:r>
        <w:rPr>
          <w:rFonts w:ascii="Times New Roman" w:hAnsi="Times New Roman" w:eastAsia="Times New Roman" w:cs="Times New Roman"/>
          <w:b w:val="0"/>
          <w:i w:val="0"/>
          <w:sz w:val="26"/>
        </w:rPr>
        <w:t>- có báo cáo và nhật ký hỗ trợ công tác quản lý;</w:t>
      </w:r>
    </w:p>
    <w:p w14:paraId="05C7AA59">
      <w:pPr>
        <w:spacing w:before="0" w:after="120" w:line="312" w:lineRule="auto"/>
        <w:jc w:val="left"/>
      </w:pPr>
      <w:r>
        <w:rPr>
          <w:rFonts w:ascii="Times New Roman" w:hAnsi="Times New Roman" w:eastAsia="Times New Roman" w:cs="Times New Roman"/>
          <w:b w:val="0"/>
          <w:i w:val="0"/>
          <w:sz w:val="26"/>
        </w:rPr>
        <w:t>- có khả năng mở rộng trong tương lai.</w:t>
      </w:r>
    </w:p>
    <w:p w14:paraId="31138F5C">
      <w:pPr>
        <w:spacing w:before="0" w:after="120" w:line="312" w:lineRule="auto"/>
        <w:jc w:val="both"/>
      </w:pPr>
      <w:r>
        <w:rPr>
          <w:rFonts w:ascii="Times New Roman" w:hAnsi="Times New Roman" w:eastAsia="Times New Roman" w:cs="Times New Roman"/>
          <w:b w:val="0"/>
          <w:i w:val="0"/>
          <w:sz w:val="26"/>
        </w:rPr>
        <w:t>Tuy vậy, do giới hạn về thời gian và phạm vi của một dự án học phần, hệ thống vẫn còn một số nội dung chưa phát triển hết như học phí, thông báo tự động, kiểm thử tự động toàn diện và các tính năng phân tích nâng cao. Đây cũng chính là hướng phát triển tiếp theo để hệ thống có thể tiến gần hơn tới yêu cầu vận hành thực tế.</w:t>
      </w:r>
    </w:p>
    <w:p w14:paraId="43BC7F88">
      <w:pPr>
        <w:spacing w:before="0" w:after="120" w:line="312" w:lineRule="auto"/>
        <w:jc w:val="both"/>
      </w:pPr>
      <w:r>
        <w:rPr>
          <w:rFonts w:ascii="Times New Roman" w:hAnsi="Times New Roman" w:eastAsia="Times New Roman" w:cs="Times New Roman"/>
          <w:b w:val="0"/>
          <w:i w:val="0"/>
          <w:sz w:val="26"/>
        </w:rPr>
        <w:t>Tổng thể, đề tài đã đạt được mục tiêu xây dựng một hệ thống quản lý sinh viên theo đúng tinh thần công nghệ phần mềm: có yêu cầu, có thiết kế, có cài đặt, có kiểm thử và có định hướng bảo trì. Đây là nền tảng tốt để nhóm hoàn thiện báo cáo học phần và tiếp tục phát triển sản phẩm trong các giai đoạn sau.</w:t>
      </w:r>
    </w:p>
    <w:p w14:paraId="3F89BCD5">
      <w:r>
        <w:br w:type="page"/>
      </w:r>
    </w:p>
    <w:p w14:paraId="605E3C74">
      <w:pPr>
        <w:pStyle w:val="2"/>
        <w:spacing w:before="0" w:after="120" w:line="312" w:lineRule="auto"/>
        <w:jc w:val="center"/>
      </w:pPr>
      <w:bookmarkStart w:id="83" w:name="_Toc995"/>
      <w:r>
        <w:t>TÀI LIỆU THAM KHẢO</w:t>
      </w:r>
      <w:bookmarkEnd w:id="83"/>
    </w:p>
    <w:p w14:paraId="22C5884F">
      <w:pPr>
        <w:spacing w:before="0" w:after="120" w:line="312" w:lineRule="auto"/>
        <w:jc w:val="left"/>
      </w:pPr>
      <w:r>
        <w:rPr>
          <w:rFonts w:ascii="Times New Roman" w:hAnsi="Times New Roman" w:eastAsia="Times New Roman" w:cs="Times New Roman"/>
          <w:b w:val="0"/>
          <w:i w:val="0"/>
          <w:sz w:val="26"/>
        </w:rPr>
        <w:t>[1] Sommerville, I. Software Engineering, 10th Edition. Pearson Education. 2016.</w:t>
      </w:r>
    </w:p>
    <w:p w14:paraId="38CEEFB9">
      <w:pPr>
        <w:spacing w:before="0" w:after="120" w:line="312" w:lineRule="auto"/>
        <w:jc w:val="left"/>
      </w:pPr>
      <w:r>
        <w:rPr>
          <w:rFonts w:ascii="Times New Roman" w:hAnsi="Times New Roman" w:eastAsia="Times New Roman" w:cs="Times New Roman"/>
          <w:b w:val="0"/>
          <w:i w:val="0"/>
          <w:sz w:val="26"/>
        </w:rPr>
        <w:t>[2] Beck, K. và cộng sự. Manifesto for Agile Software Development. agilemanifesto.org. 2001.</w:t>
      </w:r>
    </w:p>
    <w:p w14:paraId="4DD3239C">
      <w:pPr>
        <w:spacing w:before="0" w:after="120" w:line="312" w:lineRule="auto"/>
        <w:jc w:val="left"/>
      </w:pPr>
      <w:r>
        <w:rPr>
          <w:rFonts w:ascii="Times New Roman" w:hAnsi="Times New Roman" w:eastAsia="Times New Roman" w:cs="Times New Roman"/>
          <w:b w:val="0"/>
          <w:i w:val="0"/>
          <w:sz w:val="26"/>
        </w:rPr>
        <w:t>[3] SEI Carnegie Mellon. CMMI for Development v2.0. Software Engineering Institute. 2018.</w:t>
      </w:r>
    </w:p>
    <w:p w14:paraId="50344C4B">
      <w:pPr>
        <w:spacing w:before="0" w:after="120" w:line="312" w:lineRule="auto"/>
        <w:jc w:val="left"/>
      </w:pPr>
      <w:r>
        <w:rPr>
          <w:rFonts w:ascii="Times New Roman" w:hAnsi="Times New Roman" w:eastAsia="Times New Roman" w:cs="Times New Roman"/>
          <w:b w:val="0"/>
          <w:i w:val="0"/>
          <w:sz w:val="26"/>
        </w:rPr>
        <w:t>[4] IEEE. IEEE Std 830-1998: Recommended Practice for Software Requirements Specifications. IEEE. 1998.</w:t>
      </w:r>
    </w:p>
    <w:p w14:paraId="4BDC4F22">
      <w:pPr>
        <w:spacing w:before="0" w:after="120" w:line="312" w:lineRule="auto"/>
        <w:jc w:val="left"/>
      </w:pPr>
      <w:r>
        <w:rPr>
          <w:rFonts w:ascii="Times New Roman" w:hAnsi="Times New Roman" w:eastAsia="Times New Roman" w:cs="Times New Roman"/>
          <w:b w:val="0"/>
          <w:i w:val="0"/>
          <w:sz w:val="26"/>
        </w:rPr>
        <w:t>[5] PostgreSQL Global Development Group. PostgreSQL 16 Documentation. postgresql.org. 2024.</w:t>
      </w:r>
    </w:p>
    <w:p w14:paraId="0C96DE7A">
      <w:pPr>
        <w:spacing w:before="0" w:after="120" w:line="312" w:lineRule="auto"/>
        <w:jc w:val="left"/>
      </w:pPr>
      <w:r>
        <w:rPr>
          <w:rFonts w:ascii="Times New Roman" w:hAnsi="Times New Roman" w:eastAsia="Times New Roman" w:cs="Times New Roman"/>
          <w:b w:val="0"/>
          <w:i w:val="0"/>
          <w:sz w:val="26"/>
        </w:rPr>
        <w:t>[6] Vercel Inc. Next.js 15 Documentation — App Router. nextjs.org. 2024.</w:t>
      </w:r>
    </w:p>
    <w:p w14:paraId="1C93BD13">
      <w:pPr>
        <w:spacing w:before="0" w:after="120" w:line="312" w:lineRule="auto"/>
        <w:jc w:val="left"/>
      </w:pPr>
      <w:r>
        <w:rPr>
          <w:rFonts w:ascii="Times New Roman" w:hAnsi="Times New Roman" w:eastAsia="Times New Roman" w:cs="Times New Roman"/>
          <w:b w:val="0"/>
          <w:i w:val="0"/>
          <w:sz w:val="26"/>
        </w:rPr>
        <w:t>[7] Supabase Inc. Supabase Documentation — Database, Auth, Row Level Security. supabase.com. 2024.</w:t>
      </w:r>
    </w:p>
    <w:p w14:paraId="30E14549">
      <w:pPr>
        <w:spacing w:before="0" w:after="120" w:line="312" w:lineRule="auto"/>
        <w:jc w:val="left"/>
      </w:pPr>
      <w:r>
        <w:rPr>
          <w:rFonts w:ascii="Times New Roman" w:hAnsi="Times New Roman" w:eastAsia="Times New Roman" w:cs="Times New Roman"/>
          <w:b w:val="0"/>
          <w:i w:val="0"/>
          <w:sz w:val="26"/>
        </w:rPr>
        <w:t>[8] shadcn. shadcn/ui Component Library Documentation. ui.shadcn.com. 2024.</w:t>
      </w:r>
    </w:p>
    <w:p w14:paraId="5A83FE41">
      <w:pPr>
        <w:spacing w:before="0" w:after="120" w:line="312" w:lineRule="auto"/>
        <w:jc w:val="left"/>
      </w:pPr>
      <w:r>
        <w:rPr>
          <w:rFonts w:ascii="Times New Roman" w:hAnsi="Times New Roman" w:eastAsia="Times New Roman" w:cs="Times New Roman"/>
          <w:b w:val="0"/>
          <w:i w:val="0"/>
          <w:sz w:val="26"/>
        </w:rPr>
        <w:t>[9] [TODO-TEAM: Thêm tài liệu bài giảng GV theo format: Họ tên GV. Tên bài giảng (Chủ đề 1-9). Tên trường. Năm học.]</w:t>
      </w:r>
    </w:p>
    <w:sectPr>
      <w:footerReference r:id="rId5" w:type="default"/>
      <w:pgSz w:w="11906" w:h="16838"/>
      <w:pgMar w:top="1134" w:right="1134"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F0239">
    <w:pPr>
      <w:pStyle w:val="18"/>
      <w:spacing w:before="0" w:after="120" w:line="312" w:lineRule="auto"/>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8F18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12" w:lineRule="auto"/>
      <w:jc w:val="left"/>
    </w:pPr>
    <w:rPr>
      <w:rFonts w:ascii="Times New Roman" w:hAnsi="Times New Roman" w:eastAsia="Times New Roman" w:cs="Times New Roman"/>
      <w:sz w:val="26"/>
      <w:szCs w:val="22"/>
      <w:lang w:val="en-US" w:eastAsia="en-US" w:bidi="ar-SA"/>
    </w:rPr>
  </w:style>
  <w:style w:type="paragraph" w:styleId="2">
    <w:name w:val="heading 1"/>
    <w:basedOn w:val="1"/>
    <w:next w:val="1"/>
    <w:link w:val="141"/>
    <w:qFormat/>
    <w:uiPriority w:val="9"/>
    <w:pPr>
      <w:keepNext/>
      <w:keepLines/>
      <w:spacing w:before="0" w:after="120" w:line="312" w:lineRule="auto"/>
      <w:jc w:val="center"/>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0" w:after="120" w:line="312" w:lineRule="auto"/>
      <w:jc w:val="left"/>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0" w:after="120" w:line="312" w:lineRule="auto"/>
      <w:jc w:val="left"/>
      <w:outlineLvl w:val="2"/>
    </w:pPr>
    <w:rPr>
      <w:rFonts w:asciiTheme="majorHAnsi" w:hAnsiTheme="majorHAnsi" w:eastAsiaTheme="majorEastAsia" w:cstheme="majorBidi"/>
      <w:b/>
      <w:bCs/>
      <w:i/>
      <w:color w:val="4F81BD" w:themeColor="accent1"/>
      <w:sz w:val="26"/>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before="0" w:after="120" w:line="312" w:lineRule="auto"/>
      <w:jc w:val="left"/>
    </w:pPr>
    <w:rPr>
      <w:rFonts w:ascii="Times New Roman" w:hAnsi="Times New Roman" w:eastAsia="Times New Roman" w:cs="Times New Roman"/>
      <w:bCs/>
      <w:color w:val="4F81BD" w:themeColor="accent1"/>
      <w:sz w:val="26"/>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2026-04-16T08:11:27Z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919BADC160CD489989D305E2F66C1CF1_12</vt:lpwstr>
  </property>
</Properties>
</file>